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5E3091" w14:textId="2F473137" w:rsidR="000E234B" w:rsidRDefault="001903E8">
      <w:r>
        <w:rPr>
          <w:noProof/>
        </w:rPr>
        <mc:AlternateContent>
          <mc:Choice Requires="wpg">
            <w:drawing>
              <wp:anchor distT="0" distB="0" distL="114300" distR="114300" simplePos="0" relativeHeight="251657728" behindDoc="1" locked="0" layoutInCell="1" allowOverlap="1" wp14:anchorId="0FABFD7F" wp14:editId="765B7FEA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6855460" cy="9139555"/>
                <wp:effectExtent l="1270" t="0" r="1270" b="4445"/>
                <wp:wrapNone/>
                <wp:docPr id="2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5460" cy="9139555"/>
                          <a:chOff x="0" y="0"/>
                          <a:chExt cx="6864824" cy="9123528"/>
                        </a:xfrm>
                      </wpg:grpSpPr>
                      <wps:wsp>
                        <wps:cNvPr id="3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858000" cy="1371600"/>
                          </a:xfrm>
                          <a:prstGeom prst="rect">
                            <a:avLst/>
                          </a:prstGeom>
                          <a:solidFill>
                            <a:srgbClr val="4472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0" y="4094328"/>
                            <a:ext cx="6858000" cy="5029200"/>
                          </a:xfrm>
                          <a:prstGeom prst="rect">
                            <a:avLst/>
                          </a:prstGeom>
                          <a:solidFill>
                            <a:srgbClr val="4472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E98514" w14:textId="77777777" w:rsidR="000E234B" w:rsidRPr="000E234B" w:rsidRDefault="000E234B">
                              <w:pPr>
                                <w:pStyle w:val="NoSpacing"/>
                                <w:spacing w:before="120"/>
                                <w:jc w:val="center"/>
                                <w:rPr>
                                  <w:color w:val="FFFFFF"/>
                                </w:rPr>
                              </w:pPr>
                              <w:r>
                                <w:t>Linoy Pappachan Malakkaran</w:t>
                              </w:r>
                            </w:p>
                            <w:p w14:paraId="37A31CB1" w14:textId="77777777" w:rsidR="000E234B" w:rsidRPr="000E234B" w:rsidRDefault="000E234B">
                              <w:pPr>
                                <w:pStyle w:val="NoSpacing"/>
                                <w:spacing w:before="120"/>
                                <w:jc w:val="center"/>
                                <w:rPr>
                                  <w:color w:val="FFFFFF"/>
                                </w:rPr>
                              </w:pPr>
                              <w:r>
                                <w:rPr>
                                  <w:caps/>
                                </w:rPr>
                                <w:t>Abu Dhabi Ports</w:t>
                              </w:r>
                              <w:r w:rsidRPr="000E234B">
                                <w:rPr>
                                  <w:color w:val="FFFFFF"/>
                                </w:rPr>
                                <w:t>  </w:t>
                              </w:r>
                              <w:r>
                                <w:t xml:space="preserve">     </w:t>
                              </w:r>
                            </w:p>
                          </w:txbxContent>
                        </wps:txbx>
                        <wps:bodyPr rot="0" vert="horz" wrap="square" lIns="457200" tIns="731520" rIns="457200" bIns="457200" anchor="b" anchorCtr="0" upright="1">
                          <a:noAutofit/>
                        </wps:bodyPr>
                      </wps:wsp>
                      <wps:wsp>
                        <wps:cNvPr id="5" name="Text Box 196"/>
                        <wps:cNvSpPr txBox="1">
                          <a:spLocks noChangeArrowheads="1"/>
                        </wps:cNvSpPr>
                        <wps:spPr bwMode="auto">
                          <a:xfrm>
                            <a:off x="6824" y="1371600"/>
                            <a:ext cx="6858000" cy="27227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EF80A5" w14:textId="76EF5CA9" w:rsidR="000E234B" w:rsidRPr="000E234B" w:rsidRDefault="000E234B">
                              <w:pPr>
                                <w:pStyle w:val="NoSpacing"/>
                                <w:jc w:val="center"/>
                                <w:rPr>
                                  <w:rFonts w:ascii="Calibri Light" w:hAnsi="Calibri Light"/>
                                  <w:caps/>
                                  <w:color w:val="4472C4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="Calibri Light" w:hAnsi="Calibri Light"/>
                                  <w:caps/>
                                  <w:sz w:val="72"/>
                                  <w:szCs w:val="72"/>
                                </w:rPr>
                                <w:t>ATLP Common</w:t>
                              </w:r>
                              <w:r w:rsidR="006255F8">
                                <w:rPr>
                                  <w:rFonts w:ascii="Calibri Light" w:hAnsi="Calibri Light"/>
                                  <w:caps/>
                                  <w:sz w:val="72"/>
                                  <w:szCs w:val="72"/>
                                </w:rPr>
                                <w:t xml:space="preserve"> COMPONENTS</w:t>
                              </w:r>
                            </w:p>
                          </w:txbxContent>
                        </wps:txbx>
                        <wps:bodyPr rot="0" vert="horz" wrap="square" lIns="457200" tIns="91440" rIns="457200" bIns="9144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88200</wp14:pctWidth>
                </wp14:sizeRelH>
                <wp14:sizeRelV relativeFrom="page">
                  <wp14:pctHeight>90900</wp14:pctHeight>
                </wp14:sizeRelV>
              </wp:anchor>
            </w:drawing>
          </mc:Choice>
          <mc:Fallback>
            <w:pict>
              <v:group w14:anchorId="0FABFD7F" id="Group 193" o:spid="_x0000_s1026" style="position:absolute;margin-left:0;margin-top:0;width:539.8pt;height:719.65pt;z-index:-251658752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">
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" fillcolor="#4472c4" stroked="f" strokeweight="1pt"/>
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" fillcolor="#4472c4" stroked="f" strokeweight="1pt">
                  <v:textbox inset="36pt,57.6pt,36pt,36pt">
                    <w:txbxContent>
                      <w:p w14:paraId="36E98514" w14:textId="77777777" w:rsidR="000E234B" w:rsidRPr="000E234B" w:rsidRDefault="000E234B">
                        <w:pPr>
                          <w:pStyle w:val="NoSpacing"/>
                          <w:spacing w:before="120"/>
                          <w:jc w:val="center"/>
                          <w:rPr>
                            <w:color w:val="FFFFFF"/>
                          </w:rPr>
                        </w:pPr>
                        <w:r>
                          <w:t>Linoy Pappachan Malakkaran</w:t>
                        </w:r>
                      </w:p>
                      <w:p w14:paraId="37A31CB1" w14:textId="77777777" w:rsidR="000E234B" w:rsidRPr="000E234B" w:rsidRDefault="000E234B">
                        <w:pPr>
                          <w:pStyle w:val="NoSpacing"/>
                          <w:spacing w:before="120"/>
                          <w:jc w:val="center"/>
                          <w:rPr>
                            <w:color w:val="FFFFFF"/>
                          </w:rPr>
                        </w:pPr>
                        <w:r>
                          <w:rPr>
                            <w:caps/>
                          </w:rPr>
                          <w:t>Abu Dhabi Ports</w:t>
                        </w:r>
                        <w:r w:rsidRPr="000E234B">
                          <w:rPr>
                            <w:color w:val="FFFFFF"/>
                          </w:rPr>
                          <w:t>  </w:t>
                        </w:r>
                        <w:r>
                          <w:t xml:space="preserve">     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" stroked="f" strokeweight=".5pt">
                  <v:textbox inset="36pt,7.2pt,36pt,7.2pt">
                    <w:txbxContent>
                      <w:p w14:paraId="50EF80A5" w14:textId="76EF5CA9" w:rsidR="000E234B" w:rsidRPr="000E234B" w:rsidRDefault="000E234B">
                        <w:pPr>
                          <w:pStyle w:val="NoSpacing"/>
                          <w:jc w:val="center"/>
                          <w:rPr>
                            <w:rFonts w:ascii="Calibri Light" w:hAnsi="Calibri Light"/>
                            <w:caps/>
                            <w:color w:val="4472C4"/>
                            <w:sz w:val="72"/>
                            <w:szCs w:val="72"/>
                          </w:rPr>
                        </w:pPr>
                        <w:r>
                          <w:rPr>
                            <w:rFonts w:ascii="Calibri Light" w:hAnsi="Calibri Light"/>
                            <w:caps/>
                            <w:sz w:val="72"/>
                            <w:szCs w:val="72"/>
                          </w:rPr>
                          <w:t>ATLP Common</w:t>
                        </w:r>
                        <w:r w:rsidR="006255F8">
                          <w:rPr>
                            <w:rFonts w:ascii="Calibri Light" w:hAnsi="Calibri Light"/>
                            <w:caps/>
                            <w:sz w:val="72"/>
                            <w:szCs w:val="72"/>
                          </w:rPr>
                          <w:t xml:space="preserve"> COMPONENTS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37A21F7" w14:textId="77777777" w:rsidR="000D4CC9" w:rsidRDefault="000D4CC9"/>
    <w:p w14:paraId="1F75BACD" w14:textId="77777777" w:rsidR="000D4CC9" w:rsidRDefault="000D4CC9"/>
    <w:p w14:paraId="028C1B8D" w14:textId="77777777" w:rsidR="000D4CC9" w:rsidRDefault="000D4CC9"/>
    <w:p w14:paraId="540991DD" w14:textId="77777777" w:rsidR="000D4CC9" w:rsidRDefault="000E234B" w:rsidP="000E234B">
      <w:pPr>
        <w:pStyle w:val="Heading1"/>
      </w:pPr>
      <w:r>
        <w:br w:type="page"/>
      </w:r>
    </w:p>
    <w:p w14:paraId="20876E5B" w14:textId="71FEE188" w:rsidR="006255F8" w:rsidRPr="006255F8" w:rsidRDefault="006255F8" w:rsidP="006255F8">
      <w:r w:rsidRPr="006255F8">
        <w:lastRenderedPageBreak/>
        <w:t>ATLP common components can be used cross all ATLP streams</w:t>
      </w: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-10776620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90B77CB" w14:textId="2CC01497" w:rsidR="006255F8" w:rsidRDefault="006255F8">
          <w:pPr>
            <w:pStyle w:val="TOCHeading"/>
          </w:pPr>
          <w:r>
            <w:t>Contents</w:t>
          </w:r>
        </w:p>
        <w:p w14:paraId="66B90ECE" w14:textId="2F661D46" w:rsidR="00AF1FCE" w:rsidRDefault="006255F8">
          <w:pPr>
            <w:pStyle w:val="TOC1"/>
            <w:tabs>
              <w:tab w:val="left" w:pos="4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965418" w:history="1">
            <w:r w:rsidR="00AF1FCE" w:rsidRPr="00854D91">
              <w:rPr>
                <w:rStyle w:val="Hyperlink"/>
                <w:noProof/>
              </w:rPr>
              <w:t>1.</w:t>
            </w:r>
            <w:r w:rsidR="00AF1FC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AF1FCE" w:rsidRPr="00854D91">
              <w:rPr>
                <w:rStyle w:val="Hyperlink"/>
                <w:noProof/>
              </w:rPr>
              <w:t>ATLP Filter</w:t>
            </w:r>
            <w:r w:rsidR="00AF1FCE">
              <w:rPr>
                <w:noProof/>
                <w:webHidden/>
              </w:rPr>
              <w:tab/>
            </w:r>
            <w:r w:rsidR="00AF1FCE">
              <w:rPr>
                <w:noProof/>
                <w:webHidden/>
              </w:rPr>
              <w:fldChar w:fldCharType="begin"/>
            </w:r>
            <w:r w:rsidR="00AF1FCE">
              <w:rPr>
                <w:noProof/>
                <w:webHidden/>
              </w:rPr>
              <w:instrText xml:space="preserve"> PAGEREF _Toc139965418 \h </w:instrText>
            </w:r>
            <w:r w:rsidR="00AF1FCE">
              <w:rPr>
                <w:noProof/>
                <w:webHidden/>
              </w:rPr>
            </w:r>
            <w:r w:rsidR="00AF1FCE">
              <w:rPr>
                <w:noProof/>
                <w:webHidden/>
              </w:rPr>
              <w:fldChar w:fldCharType="separate"/>
            </w:r>
            <w:r w:rsidR="00AF1FCE">
              <w:rPr>
                <w:noProof/>
                <w:webHidden/>
              </w:rPr>
              <w:t>2</w:t>
            </w:r>
            <w:r w:rsidR="00AF1FCE">
              <w:rPr>
                <w:noProof/>
                <w:webHidden/>
              </w:rPr>
              <w:fldChar w:fldCharType="end"/>
            </w:r>
          </w:hyperlink>
        </w:p>
        <w:p w14:paraId="6479DCD6" w14:textId="3490F472" w:rsidR="00AF1FCE" w:rsidRDefault="00AF1FCE">
          <w:pPr>
            <w:pStyle w:val="TOC1"/>
            <w:tabs>
              <w:tab w:val="left" w:pos="4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9965419" w:history="1">
            <w:r w:rsidRPr="00854D91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54D91">
              <w:rPr>
                <w:rStyle w:val="Hyperlink"/>
                <w:noProof/>
              </w:rPr>
              <w:t>ATLP global search or ATLP common header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_Toc139965419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9DC14" w14:textId="3EE3DA23" w:rsidR="00AF1FCE" w:rsidRDefault="00AF1FCE">
          <w:pPr>
            <w:pStyle w:val="TOC1"/>
            <w:tabs>
              <w:tab w:val="left" w:pos="4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9965420" w:history="1">
            <w:r w:rsidRPr="00854D91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54D91">
              <w:rPr>
                <w:rStyle w:val="Hyperlink"/>
                <w:noProof/>
              </w:rPr>
              <w:t>Rich view milestone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_Toc139965420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CB90B" w14:textId="4A2287F4" w:rsidR="00AF1FCE" w:rsidRDefault="00AF1FCE">
          <w:pPr>
            <w:pStyle w:val="TOC1"/>
            <w:tabs>
              <w:tab w:val="left" w:pos="4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9965421" w:history="1">
            <w:r w:rsidRPr="00854D91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54D91">
              <w:rPr>
                <w:rStyle w:val="Hyperlink"/>
                <w:noProof/>
              </w:rPr>
              <w:t>Hijari calendar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_Toc139965421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3A34D" w14:textId="6EAE8141" w:rsidR="00AF1FCE" w:rsidRDefault="00AF1FCE">
          <w:pPr>
            <w:pStyle w:val="TOC1"/>
            <w:tabs>
              <w:tab w:val="left" w:pos="4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9965422" w:history="1">
            <w:r w:rsidRPr="00854D91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54D91">
              <w:rPr>
                <w:rStyle w:val="Hyperlink"/>
                <w:noProof/>
              </w:rPr>
              <w:t>ATLP pagination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_Toc139965422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CA5AC" w14:textId="1E12CE6C" w:rsidR="00AF1FCE" w:rsidRDefault="00AF1FCE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9965423" w:history="1">
            <w:bookmarkStart w:id="0" w:name="_GoBack"/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_Toc139965423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CBC7C" w14:textId="5F4A2899" w:rsidR="00AF1FCE" w:rsidRDefault="00AF1FCE">
          <w:pPr>
            <w:pStyle w:val="TOC1"/>
            <w:tabs>
              <w:tab w:val="left" w:pos="4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9965424" w:history="1">
            <w:r w:rsidRPr="00854D91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54D91">
              <w:rPr>
                <w:rStyle w:val="Hyperlink"/>
                <w:noProof/>
              </w:rPr>
              <w:t>ATLP Payment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_Toc139965424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7A469" w14:textId="7FC90D43" w:rsidR="00AF1FCE" w:rsidRDefault="00AF1FCE">
          <w:pPr>
            <w:pStyle w:val="TOC1"/>
            <w:tabs>
              <w:tab w:val="left" w:pos="4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9965425" w:history="1">
            <w:r w:rsidRPr="00854D91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54D91">
              <w:rPr>
                <w:rStyle w:val="Hyperlink"/>
                <w:noProof/>
              </w:rPr>
              <w:t>ATLP common confirmation and Dialogs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_Toc139965425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B0EF0" w14:textId="71EA6CF4" w:rsidR="00AF1FCE" w:rsidRDefault="00AF1FCE">
          <w:pPr>
            <w:pStyle w:val="TOC1"/>
            <w:tabs>
              <w:tab w:val="left" w:pos="4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9965426" w:history="1">
            <w:r w:rsidRPr="00854D91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54D91">
              <w:rPr>
                <w:rStyle w:val="Hyperlink"/>
                <w:noProof/>
              </w:rPr>
              <w:t>ATLP common sidebar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_Toc139965426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8C8E8" w14:textId="07E99FA7" w:rsidR="00AF1FCE" w:rsidRDefault="00AF1FCE">
          <w:pPr>
            <w:pStyle w:val="TOC1"/>
            <w:tabs>
              <w:tab w:val="left" w:pos="4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9965427" w:history="1">
            <w:r w:rsidRPr="00854D91">
              <w:rPr>
                <w:rStyle w:val="Hyperlink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54D91">
              <w:rPr>
                <w:rStyle w:val="Hyperlink"/>
                <w:noProof/>
              </w:rPr>
              <w:t>ATLP Charts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_Toc139965427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03D33" w14:textId="1ADFBAE0" w:rsidR="00AF1FCE" w:rsidRDefault="00AF1FCE">
          <w:pPr>
            <w:pStyle w:val="TOC1"/>
            <w:tabs>
              <w:tab w:val="left" w:pos="66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9965428" w:history="1">
            <w:r w:rsidRPr="00854D91">
              <w:rPr>
                <w:rStyle w:val="Hyperlink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54D91">
              <w:rPr>
                <w:rStyle w:val="Hyperlink"/>
                <w:noProof/>
              </w:rPr>
              <w:t>File upload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_Toc139965428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8D454" w14:textId="0704E4BD" w:rsidR="00AF1FCE" w:rsidRDefault="00AF1FCE">
          <w:pPr>
            <w:pStyle w:val="TOC1"/>
            <w:tabs>
              <w:tab w:val="left" w:pos="66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9965429" w:history="1">
            <w:r w:rsidRPr="00854D91">
              <w:rPr>
                <w:rStyle w:val="Hyperlink"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54D91">
              <w:rPr>
                <w:rStyle w:val="Hyperlink"/>
                <w:noProof/>
              </w:rPr>
              <w:t>Progress 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_Toc139965429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6454C" w14:textId="29F82942" w:rsidR="00AF1FCE" w:rsidRDefault="00AF1FCE">
          <w:pPr>
            <w:pStyle w:val="TOC1"/>
            <w:tabs>
              <w:tab w:val="left" w:pos="66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9965430" w:history="1">
            <w:r w:rsidRPr="00854D91">
              <w:rPr>
                <w:rStyle w:val="Hyperlink"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54D91">
              <w:rPr>
                <w:rStyle w:val="Hyperlink"/>
                <w:noProof/>
              </w:rPr>
              <w:t>Form Error calculation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_Toc139965430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D69F3" w14:textId="75C88AAA" w:rsidR="00AF1FCE" w:rsidRDefault="00AF1FCE">
          <w:pPr>
            <w:pStyle w:val="TOC1"/>
            <w:tabs>
              <w:tab w:val="left" w:pos="66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9965431" w:history="1">
            <w:r w:rsidRPr="00854D91">
              <w:rPr>
                <w:rStyle w:val="Hyperlink"/>
                <w:noProof/>
              </w:rPr>
              <w:t>13.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54D91">
              <w:rPr>
                <w:rStyle w:val="Hyperlink"/>
                <w:noProof/>
              </w:rPr>
              <w:t>ATLP Lookup component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_Toc139965431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65423" w14:textId="7EC0BAA5" w:rsidR="00AF1FCE" w:rsidRDefault="00AF1FCE">
          <w:pPr>
            <w:pStyle w:val="TOC1"/>
            <w:tabs>
              <w:tab w:val="left" w:pos="66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9965432" w:history="1">
            <w:r w:rsidRPr="00854D91">
              <w:rPr>
                <w:rStyle w:val="Hyperlink"/>
                <w:noProof/>
              </w:rPr>
              <w:t>14.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54D91">
              <w:rPr>
                <w:rStyle w:val="Hyperlink"/>
                <w:noProof/>
              </w:rPr>
              <w:t>ATLP auto complete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_Toc139965432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699C9" w14:textId="6FC7B5E2" w:rsidR="00AF1FCE" w:rsidRDefault="00AF1FCE">
          <w:pPr>
            <w:pStyle w:val="TOC1"/>
            <w:tabs>
              <w:tab w:val="left" w:pos="66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9965433" w:history="1">
            <w:r w:rsidRPr="00854D91">
              <w:rPr>
                <w:rStyle w:val="Hyperlink"/>
                <w:noProof/>
              </w:rPr>
              <w:t>15.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54D91">
              <w:rPr>
                <w:rStyle w:val="Hyperlink"/>
                <w:noProof/>
              </w:rPr>
              <w:t>ATLP Grid with single and multiple selection with 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_Toc139965433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66A0C" w14:textId="6E3BCDC7" w:rsidR="00AF1FCE" w:rsidRDefault="00AF1FCE">
          <w:pPr>
            <w:pStyle w:val="TOC1"/>
            <w:tabs>
              <w:tab w:val="left" w:pos="66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9965434" w:history="1">
            <w:r w:rsidRPr="00854D91">
              <w:rPr>
                <w:rStyle w:val="Hyperlink"/>
                <w:noProof/>
              </w:rPr>
              <w:t>16.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54D91">
              <w:rPr>
                <w:rStyle w:val="Hyperlink"/>
                <w:noProof/>
              </w:rPr>
              <w:t>ATLP Snak-bar and toaster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_Toc139965434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F0069" w14:textId="6788A46B" w:rsidR="00AF1FCE" w:rsidRDefault="00AF1FCE">
          <w:pPr>
            <w:pStyle w:val="TOC1"/>
            <w:tabs>
              <w:tab w:val="left" w:pos="66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9965435" w:history="1">
            <w:r w:rsidRPr="00854D91">
              <w:rPr>
                <w:rStyle w:val="Hyperlink"/>
                <w:noProof/>
              </w:rPr>
              <w:t>17.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54D91">
              <w:rPr>
                <w:rStyle w:val="Hyperlink"/>
                <w:noProof/>
              </w:rPr>
              <w:t>ATLP star rating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_Toc139965435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FA2E0" w14:textId="15AA60A7" w:rsidR="00AF1FCE" w:rsidRDefault="00AF1FCE">
          <w:pPr>
            <w:pStyle w:val="TOC1"/>
            <w:tabs>
              <w:tab w:val="left" w:pos="66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9965436" w:history="1">
            <w:r w:rsidRPr="00854D91">
              <w:rPr>
                <w:rStyle w:val="Hyperlink"/>
                <w:noProof/>
              </w:rPr>
              <w:t>18.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54D91">
              <w:rPr>
                <w:rStyle w:val="Hyperlink"/>
                <w:noProof/>
              </w:rPr>
              <w:t>ATLP FAQ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_Toc139965436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8200D" w14:textId="553B483D" w:rsidR="00AF1FCE" w:rsidRDefault="00AF1FCE">
          <w:pPr>
            <w:pStyle w:val="TOC1"/>
            <w:tabs>
              <w:tab w:val="left" w:pos="66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9965437" w:history="1">
            <w:r w:rsidRPr="00854D91">
              <w:rPr>
                <w:rStyle w:val="Hyperlink"/>
                <w:noProof/>
              </w:rPr>
              <w:t>19.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54D91">
              <w:rPr>
                <w:rStyle w:val="Hyperlink"/>
                <w:noProof/>
              </w:rPr>
              <w:t>ATLP form validators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_Toc139965437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260CC" w14:textId="2149CA9B" w:rsidR="00AF1FCE" w:rsidRDefault="00AF1FCE">
          <w:pPr>
            <w:pStyle w:val="TOC1"/>
            <w:tabs>
              <w:tab w:val="left" w:pos="66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9965438" w:history="1">
            <w:r w:rsidRPr="00854D91">
              <w:rPr>
                <w:rStyle w:val="Hyperlink"/>
                <w:noProof/>
              </w:rPr>
              <w:t>20.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54D91">
              <w:rPr>
                <w:rStyle w:val="Hyperlink"/>
                <w:noProof/>
              </w:rPr>
              <w:t>ATLP RICH Classic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_Toc139965438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8564A" w14:textId="1910AA49" w:rsidR="00AF1FCE" w:rsidRDefault="00AF1FCE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9965439" w:history="1">
            <w:r w:rsidRPr="00854D91">
              <w:rPr>
                <w:rStyle w:val="Hyperlink"/>
                <w:noProof/>
              </w:rPr>
              <w:t>Working Demo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_Toc139965439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3292E" w14:textId="6DFD00C1" w:rsidR="00AF1FCE" w:rsidRDefault="00AF1FCE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9965440" w:history="1">
            <w:r w:rsidRPr="00854D91">
              <w:rPr>
                <w:rStyle w:val="Hyperlink"/>
                <w:noProof/>
              </w:rPr>
              <w:t>Note: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_Toc139965440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F9139" w14:textId="26716193" w:rsidR="006255F8" w:rsidRDefault="006255F8">
          <w:r>
            <w:rPr>
              <w:b/>
              <w:bCs/>
              <w:noProof/>
            </w:rPr>
            <w:fldChar w:fldCharType="end"/>
          </w:r>
        </w:p>
      </w:sdtContent>
    </w:sdt>
    <w:p w14:paraId="46CE50AB" w14:textId="77777777" w:rsidR="000D4CC9" w:rsidRDefault="000D4CC9" w:rsidP="000E234B">
      <w:pPr>
        <w:pStyle w:val="Heading1"/>
      </w:pPr>
    </w:p>
    <w:p w14:paraId="73F98B9B" w14:textId="77777777" w:rsidR="000D4CC9" w:rsidRDefault="000D4CC9" w:rsidP="000D4CC9"/>
    <w:p w14:paraId="476DB132" w14:textId="77777777" w:rsidR="000D4CC9" w:rsidRDefault="000D4CC9" w:rsidP="000D4CC9"/>
    <w:p w14:paraId="5633969E" w14:textId="77777777" w:rsidR="000D4CC9" w:rsidRDefault="000D4CC9" w:rsidP="000D4CC9"/>
    <w:p w14:paraId="142601DE" w14:textId="77777777" w:rsidR="000D4CC9" w:rsidRDefault="000D4CC9" w:rsidP="000D4CC9"/>
    <w:p w14:paraId="11226CA8" w14:textId="77777777" w:rsidR="000D4CC9" w:rsidRDefault="000D4CC9" w:rsidP="000D4CC9"/>
    <w:p w14:paraId="70AF15B0" w14:textId="77777777" w:rsidR="000D4CC9" w:rsidRDefault="000D4CC9" w:rsidP="000D4CC9"/>
    <w:p w14:paraId="6BBB4FE3" w14:textId="4FEDF371" w:rsidR="006255F8" w:rsidRDefault="006255F8" w:rsidP="006255F8">
      <w:pPr>
        <w:pStyle w:val="Heading1"/>
        <w:numPr>
          <w:ilvl w:val="0"/>
          <w:numId w:val="6"/>
        </w:numPr>
      </w:pPr>
      <w:bookmarkStart w:id="1" w:name="_Toc139965418"/>
      <w:r w:rsidRPr="006255F8">
        <w:lastRenderedPageBreak/>
        <w:t>ATLP Filter</w:t>
      </w:r>
      <w:bookmarkEnd w:id="1"/>
    </w:p>
    <w:p w14:paraId="3F5A8B01" w14:textId="0F93880C" w:rsidR="006255F8" w:rsidRDefault="006255F8" w:rsidP="006255F8"/>
    <w:p w14:paraId="5D48AD43" w14:textId="4356CBB5" w:rsidR="00887F38" w:rsidRPr="00887F38" w:rsidRDefault="00887F38" w:rsidP="00887F38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887F38">
        <w:rPr>
          <w:rFonts w:ascii="Times New Roman" w:eastAsia="Times New Roman" w:hAnsi="Times New Roman" w:cs="Times New Roman"/>
          <w:sz w:val="24"/>
          <w:szCs w:val="24"/>
        </w:rPr>
        <w:t xml:space="preserve">ATLP filter is a component can be used cross all ATLP </w:t>
      </w:r>
      <w:r w:rsidRPr="00887F38">
        <w:rPr>
          <w:rFonts w:ascii="Times New Roman" w:eastAsia="Times New Roman" w:hAnsi="Times New Roman" w:cs="Times New Roman"/>
          <w:sz w:val="24"/>
          <w:szCs w:val="24"/>
        </w:rPr>
        <w:t>streams</w:t>
      </w:r>
      <w:r w:rsidRPr="00887F3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EA752C" w:rsidRPr="00887F38">
        <w:rPr>
          <w:rFonts w:ascii="Times New Roman" w:eastAsia="Times New Roman" w:hAnsi="Times New Roman" w:cs="Times New Roman"/>
          <w:sz w:val="24"/>
          <w:szCs w:val="24"/>
        </w:rPr>
        <w:t>this component</w:t>
      </w:r>
      <w:r w:rsidRPr="00887F38">
        <w:rPr>
          <w:rFonts w:ascii="Times New Roman" w:eastAsia="Times New Roman" w:hAnsi="Times New Roman" w:cs="Times New Roman"/>
          <w:sz w:val="24"/>
          <w:szCs w:val="24"/>
        </w:rPr>
        <w:t xml:space="preserve"> contains many features such as:</w:t>
      </w:r>
    </w:p>
    <w:p w14:paraId="482BBBFB" w14:textId="77777777" w:rsidR="00887F38" w:rsidRPr="00887F38" w:rsidRDefault="00887F38" w:rsidP="00887F38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887F38">
        <w:rPr>
          <w:rFonts w:ascii="Times New Roman" w:eastAsia="Times New Roman" w:hAnsi="Times New Roman" w:cs="Times New Roman"/>
          <w:sz w:val="24"/>
          <w:szCs w:val="24"/>
        </w:rPr>
        <w:t>Apply Filter.</w:t>
      </w:r>
    </w:p>
    <w:p w14:paraId="50D76174" w14:textId="77777777" w:rsidR="00887F38" w:rsidRPr="00887F38" w:rsidRDefault="00887F38" w:rsidP="00887F38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887F38">
        <w:rPr>
          <w:rFonts w:ascii="Times New Roman" w:eastAsia="Times New Roman" w:hAnsi="Times New Roman" w:cs="Times New Roman"/>
          <w:sz w:val="24"/>
          <w:szCs w:val="24"/>
        </w:rPr>
        <w:t>Get saved filters.</w:t>
      </w:r>
    </w:p>
    <w:p w14:paraId="71C26DBD" w14:textId="77777777" w:rsidR="00887F38" w:rsidRPr="00887F38" w:rsidRDefault="00887F38" w:rsidP="00887F38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887F38">
        <w:rPr>
          <w:rFonts w:ascii="Times New Roman" w:eastAsia="Times New Roman" w:hAnsi="Times New Roman" w:cs="Times New Roman"/>
          <w:sz w:val="24"/>
          <w:szCs w:val="24"/>
        </w:rPr>
        <w:t>Recent Filters.</w:t>
      </w:r>
    </w:p>
    <w:p w14:paraId="4AF8DA41" w14:textId="77777777" w:rsidR="00887F38" w:rsidRPr="00887F38" w:rsidRDefault="00887F38" w:rsidP="00887F38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887F38">
        <w:rPr>
          <w:rFonts w:ascii="Times New Roman" w:eastAsia="Times New Roman" w:hAnsi="Times New Roman" w:cs="Times New Roman"/>
          <w:sz w:val="24"/>
          <w:szCs w:val="24"/>
        </w:rPr>
        <w:t>Clear Filters.</w:t>
      </w:r>
    </w:p>
    <w:p w14:paraId="47D9CD59" w14:textId="77777777" w:rsidR="00887F38" w:rsidRPr="00887F38" w:rsidRDefault="00887F38" w:rsidP="00887F38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887F38">
        <w:rPr>
          <w:rFonts w:ascii="Times New Roman" w:eastAsia="Times New Roman" w:hAnsi="Times New Roman" w:cs="Times New Roman"/>
          <w:sz w:val="24"/>
          <w:szCs w:val="24"/>
        </w:rPr>
        <w:t>Delete Saved Filter.</w:t>
      </w:r>
    </w:p>
    <w:p w14:paraId="09A7B217" w14:textId="77777777" w:rsidR="00887F38" w:rsidRPr="00887F38" w:rsidRDefault="00887F38" w:rsidP="00887F38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887F38">
        <w:rPr>
          <w:rFonts w:ascii="Times New Roman" w:eastAsia="Times New Roman" w:hAnsi="Times New Roman" w:cs="Times New Roman"/>
          <w:sz w:val="24"/>
          <w:szCs w:val="24"/>
        </w:rPr>
        <w:t>Apply Saved Filter.</w:t>
      </w:r>
    </w:p>
    <w:p w14:paraId="56B7C61F" w14:textId="7E11B79A" w:rsidR="006255F8" w:rsidRPr="006255F8" w:rsidRDefault="006255F8" w:rsidP="006255F8">
      <w:r>
        <w:rPr>
          <w:noProof/>
        </w:rPr>
        <w:drawing>
          <wp:inline distT="0" distB="0" distL="0" distR="0" wp14:anchorId="64238301" wp14:editId="718D1460">
            <wp:extent cx="6858000" cy="3215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B5450" w14:textId="364A6E23" w:rsidR="006D2BBF" w:rsidRDefault="006D2BBF" w:rsidP="000D4CC9"/>
    <w:p w14:paraId="60701811" w14:textId="77777777" w:rsidR="006D2BBF" w:rsidRDefault="006D2BBF" w:rsidP="000D4CC9"/>
    <w:p w14:paraId="3265E2C7" w14:textId="41633F5B" w:rsidR="002F2C91" w:rsidRDefault="006255F8" w:rsidP="006255F8">
      <w:pPr>
        <w:pStyle w:val="Heading1"/>
        <w:numPr>
          <w:ilvl w:val="0"/>
          <w:numId w:val="6"/>
        </w:numPr>
      </w:pPr>
      <w:bookmarkStart w:id="2" w:name="_Toc139965419"/>
      <w:r w:rsidRPr="006255F8">
        <w:t>ATLP global search</w:t>
      </w:r>
      <w:r w:rsidR="00143283">
        <w:t xml:space="preserve"> or </w:t>
      </w:r>
      <w:r w:rsidR="00143283" w:rsidRPr="00143283">
        <w:t>ATLP common header</w:t>
      </w:r>
      <w:bookmarkEnd w:id="2"/>
    </w:p>
    <w:p w14:paraId="0D1B9B69" w14:textId="77777777" w:rsidR="00143283" w:rsidRDefault="00143283" w:rsidP="00143283">
      <w:pPr>
        <w:pStyle w:val="ListParagraph"/>
      </w:pPr>
    </w:p>
    <w:p w14:paraId="015218F6" w14:textId="2AF02E62" w:rsidR="00143283" w:rsidRDefault="00887F38" w:rsidP="00143283">
      <w:pPr>
        <w:pStyle w:val="ListParagraph"/>
      </w:pPr>
      <w:r>
        <w:t>ATLP global search for wild card search for listing</w:t>
      </w:r>
    </w:p>
    <w:p w14:paraId="154AA3BB" w14:textId="6B77F86D" w:rsidR="006255F8" w:rsidRDefault="006255F8" w:rsidP="006255F8"/>
    <w:p w14:paraId="74824FFA" w14:textId="20E65F43" w:rsidR="006255F8" w:rsidRDefault="00143283" w:rsidP="006255F8">
      <w:r>
        <w:rPr>
          <w:noProof/>
        </w:rPr>
        <w:drawing>
          <wp:inline distT="0" distB="0" distL="0" distR="0" wp14:anchorId="2C56A1E9" wp14:editId="204D8CB3">
            <wp:extent cx="6858000" cy="401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14F6D" w14:textId="73AF1FFA" w:rsidR="00143283" w:rsidRDefault="00143283" w:rsidP="006255F8"/>
    <w:p w14:paraId="206AA50C" w14:textId="73D1ACD4" w:rsidR="006D2BBF" w:rsidRDefault="006D2BBF" w:rsidP="006255F8"/>
    <w:p w14:paraId="4DE02532" w14:textId="2AFFC376" w:rsidR="00EA752C" w:rsidRDefault="00EA752C" w:rsidP="006255F8"/>
    <w:p w14:paraId="30FA469B" w14:textId="77777777" w:rsidR="00EA752C" w:rsidRDefault="00EA752C" w:rsidP="006255F8"/>
    <w:p w14:paraId="60725D47" w14:textId="27A24111" w:rsidR="00143283" w:rsidRDefault="005C0E5F" w:rsidP="005C0E5F">
      <w:pPr>
        <w:pStyle w:val="Heading1"/>
        <w:numPr>
          <w:ilvl w:val="0"/>
          <w:numId w:val="6"/>
        </w:numPr>
      </w:pPr>
      <w:bookmarkStart w:id="3" w:name="_Toc139965420"/>
      <w:r w:rsidRPr="005C0E5F">
        <w:lastRenderedPageBreak/>
        <w:t>Rich view milestone</w:t>
      </w:r>
      <w:bookmarkEnd w:id="3"/>
    </w:p>
    <w:p w14:paraId="16A6EAE4" w14:textId="77777777" w:rsidR="005C0E5F" w:rsidRPr="005C0E5F" w:rsidRDefault="005C0E5F" w:rsidP="005C0E5F"/>
    <w:p w14:paraId="0101E0BC" w14:textId="56627BF7" w:rsidR="006C689F" w:rsidRDefault="00887F38" w:rsidP="005C0E5F">
      <w:pPr>
        <w:pStyle w:val="ListParagraph"/>
      </w:pPr>
      <w:bookmarkStart w:id="4" w:name="_Toc136287928"/>
      <w:r>
        <w:t>his is a component, we are using it in the selection in the rich view mode</w:t>
      </w:r>
    </w:p>
    <w:p w14:paraId="54EE1802" w14:textId="1AC4592C" w:rsidR="006C689F" w:rsidRDefault="006C689F" w:rsidP="005C0E5F">
      <w:pPr>
        <w:pStyle w:val="ListParagraph"/>
      </w:pPr>
      <w:r>
        <w:rPr>
          <w:noProof/>
        </w:rPr>
        <w:drawing>
          <wp:inline distT="0" distB="0" distL="0" distR="0" wp14:anchorId="2C9A0845" wp14:editId="579EEE95">
            <wp:extent cx="6858000" cy="10642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57C26" w14:textId="7C4887D5" w:rsidR="005C0E5F" w:rsidRDefault="005C0E5F" w:rsidP="005C0E5F">
      <w:pPr>
        <w:pStyle w:val="ListParagraph"/>
      </w:pPr>
    </w:p>
    <w:p w14:paraId="058FE1E8" w14:textId="7BDA2791" w:rsidR="005C0E5F" w:rsidRDefault="005C0E5F" w:rsidP="005C0E5F">
      <w:pPr>
        <w:pStyle w:val="ListParagraph"/>
      </w:pPr>
    </w:p>
    <w:p w14:paraId="7B2CDEE8" w14:textId="4B2ED25E" w:rsidR="005C0E5F" w:rsidRDefault="005C0E5F" w:rsidP="005C0E5F">
      <w:pPr>
        <w:pStyle w:val="Heading1"/>
        <w:numPr>
          <w:ilvl w:val="0"/>
          <w:numId w:val="6"/>
        </w:numPr>
      </w:pPr>
      <w:bookmarkStart w:id="5" w:name="_Toc139965421"/>
      <w:r w:rsidRPr="005C0E5F">
        <w:t>Hijari calendar</w:t>
      </w:r>
      <w:bookmarkEnd w:id="5"/>
    </w:p>
    <w:p w14:paraId="5E493305" w14:textId="39371C9C" w:rsidR="005C0E5F" w:rsidRDefault="005C0E5F" w:rsidP="005C0E5F"/>
    <w:p w14:paraId="57B6E2AF" w14:textId="00744AF0" w:rsidR="005C0E5F" w:rsidRDefault="00887F38" w:rsidP="005C0E5F">
      <w:pPr>
        <w:pStyle w:val="ListParagraph"/>
      </w:pPr>
      <w:r>
        <w:t>This is for user to view Arabic calender</w:t>
      </w:r>
    </w:p>
    <w:p w14:paraId="125165B1" w14:textId="6CC9C6AA" w:rsidR="005C0E5F" w:rsidRPr="005C0E5F" w:rsidRDefault="005C0E5F" w:rsidP="005C0E5F">
      <w:r>
        <w:rPr>
          <w:noProof/>
        </w:rPr>
        <w:drawing>
          <wp:inline distT="0" distB="0" distL="0" distR="0" wp14:anchorId="65FE7396" wp14:editId="684C7EBA">
            <wp:extent cx="6858000" cy="34842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7FA7A" w14:textId="73288E35" w:rsidR="00143283" w:rsidRDefault="00143283" w:rsidP="00A01B4A">
      <w:pPr>
        <w:pStyle w:val="Heading1"/>
      </w:pPr>
    </w:p>
    <w:p w14:paraId="75E46FDA" w14:textId="57A3EDEA" w:rsidR="00EA752C" w:rsidRDefault="00EA752C" w:rsidP="00EA752C"/>
    <w:p w14:paraId="46EAFD41" w14:textId="09654500" w:rsidR="00EA752C" w:rsidRDefault="00EA752C" w:rsidP="00EA752C"/>
    <w:p w14:paraId="0D14B964" w14:textId="1184040D" w:rsidR="00EA752C" w:rsidRDefault="00EA752C" w:rsidP="00EA752C"/>
    <w:p w14:paraId="109C2990" w14:textId="3DD6D02A" w:rsidR="00EA752C" w:rsidRDefault="00EA752C" w:rsidP="00EA752C"/>
    <w:p w14:paraId="74FCAE0D" w14:textId="462DDA07" w:rsidR="00EA752C" w:rsidRDefault="00EA752C" w:rsidP="00EA752C"/>
    <w:p w14:paraId="6812226C" w14:textId="6C4C40AF" w:rsidR="00EA752C" w:rsidRDefault="00EA752C" w:rsidP="00EA752C"/>
    <w:p w14:paraId="445A6027" w14:textId="146D5909" w:rsidR="00EA752C" w:rsidRDefault="00EA752C" w:rsidP="00EA752C"/>
    <w:p w14:paraId="41FD632B" w14:textId="77777777" w:rsidR="00EA752C" w:rsidRPr="00EA752C" w:rsidRDefault="00EA752C" w:rsidP="00EA752C"/>
    <w:p w14:paraId="78635419" w14:textId="4DDD71DF" w:rsidR="00143283" w:rsidRDefault="005C0E5F" w:rsidP="005C0E5F">
      <w:pPr>
        <w:pStyle w:val="Heading1"/>
        <w:numPr>
          <w:ilvl w:val="0"/>
          <w:numId w:val="6"/>
        </w:numPr>
      </w:pPr>
      <w:bookmarkStart w:id="6" w:name="_Toc139965422"/>
      <w:r w:rsidRPr="005C0E5F">
        <w:lastRenderedPageBreak/>
        <w:t>ATLP pagination</w:t>
      </w:r>
      <w:bookmarkEnd w:id="6"/>
    </w:p>
    <w:p w14:paraId="436655BF" w14:textId="0F57ED81" w:rsidR="005C0E5F" w:rsidRPr="005C0E5F" w:rsidRDefault="005C0E5F" w:rsidP="005C0E5F"/>
    <w:p w14:paraId="4513044D" w14:textId="1B041E7A" w:rsidR="005C0E5F" w:rsidRDefault="004B0E4C" w:rsidP="005C0E5F">
      <w:pPr>
        <w:pStyle w:val="ListParagraph"/>
      </w:pPr>
      <w:r>
        <w:t>This is the common pagination used for ATLP Rich and classic tables</w:t>
      </w:r>
    </w:p>
    <w:p w14:paraId="7154B29D" w14:textId="33F93E74" w:rsidR="00143283" w:rsidRDefault="005C0E5F" w:rsidP="005C0E5F">
      <w:r>
        <w:tab/>
      </w:r>
    </w:p>
    <w:p w14:paraId="2FD99653" w14:textId="6A8FDE0E" w:rsidR="00143283" w:rsidRDefault="005C0E5F" w:rsidP="00A01B4A">
      <w:pPr>
        <w:pStyle w:val="Heading1"/>
      </w:pPr>
      <w:bookmarkStart w:id="7" w:name="_Toc139965423"/>
      <w:r>
        <w:rPr>
          <w:noProof/>
        </w:rPr>
        <w:drawing>
          <wp:inline distT="0" distB="0" distL="0" distR="0" wp14:anchorId="1098A1C7" wp14:editId="6AA3201B">
            <wp:extent cx="6858000" cy="3822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 w14:paraId="2C46BE3E" w14:textId="30FD0D5E" w:rsidR="005C0E5F" w:rsidRDefault="005C0E5F" w:rsidP="005C0E5F"/>
    <w:p w14:paraId="76F69581" w14:textId="7383B40D" w:rsidR="005C0E5F" w:rsidRDefault="005C0E5F" w:rsidP="00A81965">
      <w:pPr>
        <w:ind w:firstLine="720"/>
      </w:pPr>
      <w:r>
        <w:t>ATLP sidebar pagination:</w:t>
      </w:r>
    </w:p>
    <w:p w14:paraId="1E9F3ECD" w14:textId="3998051E" w:rsidR="005C0E5F" w:rsidRDefault="004B0E4C" w:rsidP="00A81965">
      <w:pPr>
        <w:pStyle w:val="ListParagraph"/>
        <w:ind w:firstLine="720"/>
      </w:pPr>
      <w:r>
        <w:t>This is the pagination used inside ATLP sidebar listing.</w:t>
      </w:r>
    </w:p>
    <w:p w14:paraId="25EE1DF1" w14:textId="52F01382" w:rsidR="005C0E5F" w:rsidRPr="005C0E5F" w:rsidRDefault="005C0E5F" w:rsidP="005C0E5F">
      <w:r>
        <w:rPr>
          <w:noProof/>
        </w:rPr>
        <w:drawing>
          <wp:inline distT="0" distB="0" distL="0" distR="0" wp14:anchorId="0B3987E2" wp14:editId="78EF4C88">
            <wp:extent cx="6858000" cy="420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A4D13" w14:textId="04828F0B" w:rsidR="00143283" w:rsidRDefault="00143283" w:rsidP="00A01B4A">
      <w:pPr>
        <w:pStyle w:val="Heading1"/>
      </w:pPr>
    </w:p>
    <w:p w14:paraId="1FB640C9" w14:textId="2DE023CE" w:rsidR="00A81965" w:rsidRDefault="00A81965" w:rsidP="00A81965"/>
    <w:p w14:paraId="0ACA65F0" w14:textId="77777777" w:rsidR="00A81965" w:rsidRPr="00A81965" w:rsidRDefault="00A81965" w:rsidP="00A81965"/>
    <w:p w14:paraId="5C85435B" w14:textId="76E88077" w:rsidR="00143283" w:rsidRDefault="005C0E5F" w:rsidP="005C0E5F">
      <w:pPr>
        <w:pStyle w:val="Heading1"/>
        <w:numPr>
          <w:ilvl w:val="0"/>
          <w:numId w:val="6"/>
        </w:numPr>
      </w:pPr>
      <w:bookmarkStart w:id="8" w:name="_Toc139965424"/>
      <w:r w:rsidRPr="005C0E5F">
        <w:t>ATLP Payment</w:t>
      </w:r>
      <w:bookmarkEnd w:id="8"/>
    </w:p>
    <w:p w14:paraId="5095489F" w14:textId="77777777" w:rsidR="005C0E5F" w:rsidRPr="005C0E5F" w:rsidRDefault="005C0E5F" w:rsidP="005C0E5F"/>
    <w:p w14:paraId="2F6AD029" w14:textId="5844AAE6" w:rsidR="004B0E4C" w:rsidRDefault="004B0E4C" w:rsidP="004B0E4C">
      <w:pPr>
        <w:pStyle w:val="ListParagraph"/>
      </w:pPr>
      <w:r w:rsidRPr="004B0E4C">
        <w:t xml:space="preserve">ATLP Payment Module is used to process different payment methods using api call back with Mpay Team. The Payment methods which are </w:t>
      </w:r>
      <w:r w:rsidRPr="004B0E4C">
        <w:t>integrated</w:t>
      </w:r>
      <w:r w:rsidRPr="004B0E4C">
        <w:t xml:space="preserve"> now are as below:</w:t>
      </w:r>
    </w:p>
    <w:p w14:paraId="7BAA7E86" w14:textId="77777777" w:rsidR="004B0E4C" w:rsidRPr="004B0E4C" w:rsidRDefault="004B0E4C" w:rsidP="004B0E4C">
      <w:pPr>
        <w:pStyle w:val="ListParagraph"/>
      </w:pPr>
    </w:p>
    <w:p w14:paraId="2FC08226" w14:textId="77777777" w:rsidR="004B0E4C" w:rsidRPr="004B0E4C" w:rsidRDefault="004B0E4C" w:rsidP="004B0E4C">
      <w:pPr>
        <w:pStyle w:val="ListParagraph"/>
        <w:numPr>
          <w:ilvl w:val="0"/>
          <w:numId w:val="9"/>
        </w:numPr>
      </w:pPr>
      <w:r w:rsidRPr="004B0E4C">
        <w:t>Credit card.</w:t>
      </w:r>
    </w:p>
    <w:p w14:paraId="074DA9B3" w14:textId="77777777" w:rsidR="004B0E4C" w:rsidRPr="004B0E4C" w:rsidRDefault="004B0E4C" w:rsidP="004B0E4C">
      <w:pPr>
        <w:pStyle w:val="ListParagraph"/>
        <w:numPr>
          <w:ilvl w:val="0"/>
          <w:numId w:val="9"/>
        </w:numPr>
      </w:pPr>
      <w:r w:rsidRPr="004B0E4C">
        <w:t>Internet Banking.</w:t>
      </w:r>
    </w:p>
    <w:p w14:paraId="4973ECDA" w14:textId="77777777" w:rsidR="004B0E4C" w:rsidRPr="004B0E4C" w:rsidRDefault="004B0E4C" w:rsidP="004B0E4C">
      <w:pPr>
        <w:pStyle w:val="ListParagraph"/>
        <w:numPr>
          <w:ilvl w:val="0"/>
          <w:numId w:val="9"/>
        </w:numPr>
      </w:pPr>
      <w:r w:rsidRPr="004B0E4C">
        <w:t>EWallet.</w:t>
      </w:r>
    </w:p>
    <w:p w14:paraId="7F524334" w14:textId="77777777" w:rsidR="004B0E4C" w:rsidRPr="004B0E4C" w:rsidRDefault="004B0E4C" w:rsidP="004B0E4C">
      <w:pPr>
        <w:pStyle w:val="ListParagraph"/>
        <w:numPr>
          <w:ilvl w:val="0"/>
          <w:numId w:val="9"/>
        </w:numPr>
      </w:pPr>
      <w:r w:rsidRPr="004B0E4C">
        <w:t>Cash</w:t>
      </w:r>
    </w:p>
    <w:p w14:paraId="11E92432" w14:textId="77777777" w:rsidR="004B0E4C" w:rsidRPr="004B0E4C" w:rsidRDefault="004B0E4C" w:rsidP="004B0E4C">
      <w:pPr>
        <w:pStyle w:val="ListParagraph"/>
        <w:numPr>
          <w:ilvl w:val="0"/>
          <w:numId w:val="9"/>
        </w:numPr>
      </w:pPr>
      <w:r w:rsidRPr="004B0E4C">
        <w:t>AD Pay</w:t>
      </w:r>
    </w:p>
    <w:p w14:paraId="272F30B4" w14:textId="586C2E2C" w:rsidR="00156D30" w:rsidRDefault="00156D30" w:rsidP="005C0E5F">
      <w:pPr>
        <w:pStyle w:val="ListParagraph"/>
      </w:pPr>
    </w:p>
    <w:p w14:paraId="49344472" w14:textId="0394385D" w:rsidR="00156D30" w:rsidRDefault="00283008" w:rsidP="005C0E5F">
      <w:pPr>
        <w:pStyle w:val="ListParagraph"/>
      </w:pPr>
      <w:r>
        <w:rPr>
          <w:noProof/>
        </w:rPr>
        <w:drawing>
          <wp:inline distT="0" distB="0" distL="0" distR="0" wp14:anchorId="70186BB0" wp14:editId="051F54BE">
            <wp:extent cx="6858000" cy="31464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9603F" w14:textId="77777777" w:rsidR="00143283" w:rsidRDefault="00143283" w:rsidP="00A01B4A">
      <w:pPr>
        <w:pStyle w:val="Heading1"/>
      </w:pPr>
    </w:p>
    <w:p w14:paraId="17332A31" w14:textId="6E2CF084" w:rsidR="00143283" w:rsidRDefault="00283008" w:rsidP="00283008">
      <w:pPr>
        <w:pStyle w:val="Heading1"/>
        <w:numPr>
          <w:ilvl w:val="0"/>
          <w:numId w:val="6"/>
        </w:numPr>
      </w:pPr>
      <w:bookmarkStart w:id="9" w:name="_Toc139965425"/>
      <w:r w:rsidRPr="00283008">
        <w:t>ATLP common confirmation and Dialogs</w:t>
      </w:r>
      <w:bookmarkEnd w:id="9"/>
    </w:p>
    <w:p w14:paraId="4D13E4D3" w14:textId="0F3E49A6" w:rsidR="00283008" w:rsidRDefault="00283008" w:rsidP="00283008"/>
    <w:p w14:paraId="16555EC4" w14:textId="1AA2B4B8" w:rsidR="00283008" w:rsidRDefault="00AC3F26" w:rsidP="00283008">
      <w:pPr>
        <w:pStyle w:val="ListParagraph"/>
      </w:pPr>
      <w:r>
        <w:t>Used for Dialog, confirm and common messages for notifying the cusomer</w:t>
      </w:r>
    </w:p>
    <w:p w14:paraId="639C145C" w14:textId="3EA685FB" w:rsidR="00283008" w:rsidRDefault="00283008" w:rsidP="00283008">
      <w:r>
        <w:rPr>
          <w:noProof/>
        </w:rPr>
        <w:drawing>
          <wp:inline distT="0" distB="0" distL="0" distR="0" wp14:anchorId="17C589C8" wp14:editId="6FC089F3">
            <wp:extent cx="6858000" cy="31299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D425B" w14:textId="45D77BB1" w:rsidR="00283008" w:rsidRDefault="00283008" w:rsidP="00283008"/>
    <w:p w14:paraId="76B11EF2" w14:textId="03FD2E77" w:rsidR="00283008" w:rsidRDefault="00283008" w:rsidP="00283008"/>
    <w:p w14:paraId="22EC4B25" w14:textId="3E7A7692" w:rsidR="00283008" w:rsidRDefault="00283008" w:rsidP="00283008">
      <w:pPr>
        <w:pStyle w:val="Heading1"/>
        <w:numPr>
          <w:ilvl w:val="0"/>
          <w:numId w:val="6"/>
        </w:numPr>
      </w:pPr>
      <w:bookmarkStart w:id="10" w:name="_Toc139965426"/>
      <w:r w:rsidRPr="00283008">
        <w:t>ATLP common sidebar</w:t>
      </w:r>
      <w:bookmarkEnd w:id="10"/>
    </w:p>
    <w:p w14:paraId="7F5113D5" w14:textId="6472DECB" w:rsidR="00283008" w:rsidRDefault="00283008" w:rsidP="00283008"/>
    <w:p w14:paraId="0A13B4D3" w14:textId="6155C408" w:rsidR="00283008" w:rsidRDefault="00AC3F26" w:rsidP="00283008">
      <w:pPr>
        <w:pStyle w:val="ListParagraph"/>
      </w:pPr>
      <w:r>
        <w:t>ATLP common sidebar for form rendering.</w:t>
      </w:r>
    </w:p>
    <w:p w14:paraId="324E6430" w14:textId="77777777" w:rsidR="00AC3F26" w:rsidRDefault="00AC3F26" w:rsidP="00283008">
      <w:pPr>
        <w:pStyle w:val="ListParagraph"/>
      </w:pPr>
    </w:p>
    <w:p w14:paraId="4AF29D6F" w14:textId="5794502F" w:rsidR="00283008" w:rsidRDefault="00283008" w:rsidP="00EA752C">
      <w:pPr>
        <w:pStyle w:val="ListParagraph"/>
      </w:pPr>
      <w:r w:rsidRPr="00283008">
        <w:rPr>
          <w:noProof/>
        </w:rPr>
        <w:drawing>
          <wp:inline distT="0" distB="0" distL="0" distR="0" wp14:anchorId="283E7E03" wp14:editId="3E81C170">
            <wp:extent cx="6858000" cy="31019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0967" w14:textId="6678FF35" w:rsidR="00283008" w:rsidRDefault="00283008" w:rsidP="00283008">
      <w:pPr>
        <w:pStyle w:val="Heading1"/>
        <w:numPr>
          <w:ilvl w:val="0"/>
          <w:numId w:val="6"/>
        </w:numPr>
      </w:pPr>
      <w:bookmarkStart w:id="11" w:name="_Toc139965427"/>
      <w:r>
        <w:lastRenderedPageBreak/>
        <w:t>ATLP Charts</w:t>
      </w:r>
      <w:bookmarkEnd w:id="11"/>
    </w:p>
    <w:p w14:paraId="4AE38AF1" w14:textId="77777777" w:rsidR="00283008" w:rsidRPr="00283008" w:rsidRDefault="00283008" w:rsidP="00283008"/>
    <w:p w14:paraId="374ED61E" w14:textId="69C7147E" w:rsidR="00283008" w:rsidRDefault="00AC3F26" w:rsidP="00283008">
      <w:pPr>
        <w:pStyle w:val="ListParagraph"/>
      </w:pPr>
      <w:r>
        <w:t>ATLP common charts for dashboard and general purpose.</w:t>
      </w:r>
    </w:p>
    <w:p w14:paraId="34977B63" w14:textId="5727C745" w:rsidR="00283008" w:rsidRDefault="00283008" w:rsidP="00283008">
      <w:r>
        <w:rPr>
          <w:noProof/>
        </w:rPr>
        <w:drawing>
          <wp:inline distT="0" distB="0" distL="0" distR="0" wp14:anchorId="4E2DC022" wp14:editId="44A5B10D">
            <wp:extent cx="6715125" cy="35147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488DF" w14:textId="74EFA7C5" w:rsidR="00FA589D" w:rsidRDefault="00FA589D" w:rsidP="00283008">
      <w:r>
        <w:rPr>
          <w:noProof/>
        </w:rPr>
        <w:drawing>
          <wp:inline distT="0" distB="0" distL="0" distR="0" wp14:anchorId="069959F2" wp14:editId="0231C335">
            <wp:extent cx="6724650" cy="26955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41FB0" w14:textId="2690ABB9" w:rsidR="00FA589D" w:rsidRDefault="00FA589D" w:rsidP="00283008">
      <w:r>
        <w:rPr>
          <w:noProof/>
        </w:rPr>
        <w:lastRenderedPageBreak/>
        <w:drawing>
          <wp:inline distT="0" distB="0" distL="0" distR="0" wp14:anchorId="12F3B642" wp14:editId="17AB8B97">
            <wp:extent cx="6648450" cy="3124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8AB4E" w14:textId="6ED01428" w:rsidR="00FA589D" w:rsidRDefault="00FA589D" w:rsidP="00283008">
      <w:proofErr w:type="gramStart"/>
      <w:r>
        <w:t>Some  more</w:t>
      </w:r>
      <w:proofErr w:type="gramEnd"/>
      <w:r w:rsidR="000700FB">
        <w:t xml:space="preserve"> charts all adopted 100%</w:t>
      </w:r>
      <w:r>
        <w:t xml:space="preserve">… </w:t>
      </w:r>
    </w:p>
    <w:p w14:paraId="493657FB" w14:textId="2E36D79F" w:rsidR="00FA589D" w:rsidRDefault="00FA589D" w:rsidP="00283008"/>
    <w:p w14:paraId="19B076DE" w14:textId="77777777" w:rsidR="00A81965" w:rsidRDefault="00A81965" w:rsidP="00283008"/>
    <w:p w14:paraId="5E7B6C4B" w14:textId="6AA6E5B6" w:rsidR="00BE4E32" w:rsidRDefault="0075141C" w:rsidP="0075141C">
      <w:pPr>
        <w:pStyle w:val="Heading1"/>
        <w:numPr>
          <w:ilvl w:val="0"/>
          <w:numId w:val="6"/>
        </w:numPr>
      </w:pPr>
      <w:r>
        <w:t xml:space="preserve"> </w:t>
      </w:r>
      <w:bookmarkStart w:id="12" w:name="_Toc139965428"/>
      <w:r w:rsidR="00BE4E32" w:rsidRPr="00BE4E32">
        <w:t>File upload</w:t>
      </w:r>
      <w:bookmarkEnd w:id="12"/>
    </w:p>
    <w:p w14:paraId="4A7AF491" w14:textId="77777777" w:rsidR="003F52D5" w:rsidRPr="003F52D5" w:rsidRDefault="003F52D5" w:rsidP="003F52D5"/>
    <w:p w14:paraId="3828EDED" w14:textId="03425B1F" w:rsidR="003F52D5" w:rsidRDefault="00AC3F26" w:rsidP="003F52D5">
      <w:pPr>
        <w:pStyle w:val="ListParagraph"/>
      </w:pPr>
      <w:r>
        <w:t>ATLP File upload component for single and multiple.</w:t>
      </w:r>
    </w:p>
    <w:p w14:paraId="7CBBA44E" w14:textId="459B45AA" w:rsidR="00FA589D" w:rsidRDefault="00FA589D" w:rsidP="00283008"/>
    <w:p w14:paraId="70CC5203" w14:textId="7944F00C" w:rsidR="00FA589D" w:rsidRPr="00283008" w:rsidRDefault="003F52D5" w:rsidP="00283008">
      <w:r>
        <w:rPr>
          <w:noProof/>
        </w:rPr>
        <w:drawing>
          <wp:inline distT="0" distB="0" distL="0" distR="0" wp14:anchorId="2D498999" wp14:editId="510649AA">
            <wp:extent cx="6419850" cy="2857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B9C85" w14:textId="6FD4F0A4" w:rsidR="00283008" w:rsidRDefault="00283008" w:rsidP="00283008"/>
    <w:p w14:paraId="5720AE0D" w14:textId="77777777" w:rsidR="00EA752C" w:rsidRDefault="00EA752C" w:rsidP="00283008"/>
    <w:p w14:paraId="159F3A9E" w14:textId="1E3BAF41" w:rsidR="00283008" w:rsidRDefault="0075141C" w:rsidP="0075141C">
      <w:pPr>
        <w:pStyle w:val="Heading1"/>
        <w:numPr>
          <w:ilvl w:val="0"/>
          <w:numId w:val="6"/>
        </w:numPr>
      </w:pPr>
      <w:bookmarkStart w:id="13" w:name="_Toc139965429"/>
      <w:r w:rsidRPr="0075141C">
        <w:lastRenderedPageBreak/>
        <w:t>Progress bar</w:t>
      </w:r>
      <w:bookmarkEnd w:id="13"/>
    </w:p>
    <w:p w14:paraId="72BF085B" w14:textId="25B090A8" w:rsidR="0075141C" w:rsidRDefault="0075141C" w:rsidP="0075141C"/>
    <w:p w14:paraId="01AA51C7" w14:textId="7F9E1BDE" w:rsidR="0075141C" w:rsidRPr="0075141C" w:rsidRDefault="00AC3F26" w:rsidP="0075141C">
      <w:pPr>
        <w:pStyle w:val="ListParagraph"/>
      </w:pPr>
      <w:r>
        <w:t>To show progress status for each accordion and overall accordions progress.</w:t>
      </w:r>
    </w:p>
    <w:p w14:paraId="246467CE" w14:textId="3AEF03AE" w:rsidR="0075141C" w:rsidRDefault="0075141C" w:rsidP="0075141C"/>
    <w:p w14:paraId="7E6D0CBD" w14:textId="21546E34" w:rsidR="0075141C" w:rsidRPr="0075141C" w:rsidRDefault="0075141C" w:rsidP="0075141C">
      <w:r>
        <w:rPr>
          <w:noProof/>
        </w:rPr>
        <w:drawing>
          <wp:inline distT="0" distB="0" distL="0" distR="0" wp14:anchorId="518442E5" wp14:editId="4E292C9A">
            <wp:extent cx="6858000" cy="29127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748D1" w14:textId="2B9134E5" w:rsidR="0075141C" w:rsidRDefault="0075141C" w:rsidP="00283008"/>
    <w:p w14:paraId="7CA70D27" w14:textId="477375FE" w:rsidR="0075141C" w:rsidRDefault="0075141C" w:rsidP="00283008"/>
    <w:p w14:paraId="338270CF" w14:textId="7D43B272" w:rsidR="0075141C" w:rsidRDefault="0075141C" w:rsidP="0075141C">
      <w:pPr>
        <w:pStyle w:val="Heading1"/>
        <w:numPr>
          <w:ilvl w:val="0"/>
          <w:numId w:val="6"/>
        </w:numPr>
      </w:pPr>
      <w:bookmarkStart w:id="14" w:name="_Toc139965430"/>
      <w:r>
        <w:t>F</w:t>
      </w:r>
      <w:r w:rsidRPr="0075141C">
        <w:t>orm Error calculation</w:t>
      </w:r>
      <w:bookmarkEnd w:id="14"/>
    </w:p>
    <w:p w14:paraId="2921CD7B" w14:textId="10D4AA26" w:rsidR="0075141C" w:rsidRDefault="0075141C" w:rsidP="0075141C"/>
    <w:p w14:paraId="679CBBF8" w14:textId="5A9AA0AE" w:rsidR="0075141C" w:rsidRDefault="00AC3F26" w:rsidP="0075141C">
      <w:pPr>
        <w:pStyle w:val="ListParagraph"/>
      </w:pPr>
      <w:r>
        <w:t>To show navigable error messages inside sidebar form after submitting.</w:t>
      </w:r>
    </w:p>
    <w:p w14:paraId="4F4BC934" w14:textId="2972C12F" w:rsidR="0075141C" w:rsidRDefault="0075141C" w:rsidP="0075141C">
      <w:pPr>
        <w:pStyle w:val="ListParagraph"/>
      </w:pPr>
    </w:p>
    <w:p w14:paraId="3269F421" w14:textId="15973C76" w:rsidR="0075141C" w:rsidRPr="0075141C" w:rsidRDefault="0075141C" w:rsidP="0075141C">
      <w:pPr>
        <w:pStyle w:val="ListParagraph"/>
      </w:pPr>
      <w:r>
        <w:rPr>
          <w:noProof/>
        </w:rPr>
        <w:drawing>
          <wp:inline distT="0" distB="0" distL="0" distR="0" wp14:anchorId="50C26FDC" wp14:editId="1FBBFCE2">
            <wp:extent cx="6858000" cy="30956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02BB3" w14:textId="09E11F4E" w:rsidR="0075141C" w:rsidRDefault="0075141C" w:rsidP="0075141C"/>
    <w:p w14:paraId="1C7AA577" w14:textId="282A8D90" w:rsidR="0075141C" w:rsidRDefault="0075141C" w:rsidP="0075141C"/>
    <w:p w14:paraId="0385A429" w14:textId="442E5029" w:rsidR="0075141C" w:rsidRDefault="0075141C" w:rsidP="0075141C">
      <w:pPr>
        <w:pStyle w:val="Heading1"/>
        <w:numPr>
          <w:ilvl w:val="0"/>
          <w:numId w:val="6"/>
        </w:numPr>
      </w:pPr>
      <w:bookmarkStart w:id="15" w:name="_Toc139965431"/>
      <w:r w:rsidRPr="0075141C">
        <w:t xml:space="preserve">ATLP Lookup </w:t>
      </w:r>
      <w:r>
        <w:t>component</w:t>
      </w:r>
      <w:bookmarkEnd w:id="15"/>
    </w:p>
    <w:p w14:paraId="3FC61028" w14:textId="2C66B183" w:rsidR="0075141C" w:rsidRDefault="0075141C" w:rsidP="0075141C"/>
    <w:p w14:paraId="042C5921" w14:textId="7AEC381B" w:rsidR="0075141C" w:rsidRDefault="00AC3F26" w:rsidP="0075141C">
      <w:pPr>
        <w:pStyle w:val="ListParagraph"/>
      </w:pPr>
      <w:r>
        <w:t>ATLP lookup common component working based on configurations</w:t>
      </w:r>
    </w:p>
    <w:p w14:paraId="6DE40516" w14:textId="5FA41999" w:rsidR="0075141C" w:rsidRDefault="0075141C" w:rsidP="0075141C">
      <w:pPr>
        <w:pStyle w:val="ListParagraph"/>
      </w:pPr>
    </w:p>
    <w:p w14:paraId="4C7A85D7" w14:textId="7D8FD87B" w:rsidR="00A81965" w:rsidRDefault="0075141C" w:rsidP="00EA752C">
      <w:pPr>
        <w:pStyle w:val="ListParagraph"/>
      </w:pPr>
      <w:r>
        <w:rPr>
          <w:noProof/>
        </w:rPr>
        <w:drawing>
          <wp:inline distT="0" distB="0" distL="0" distR="0" wp14:anchorId="6B2C0027" wp14:editId="73D81D10">
            <wp:extent cx="6858000" cy="17049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0DD99" w14:textId="77777777" w:rsidR="00EA752C" w:rsidRDefault="00EA752C" w:rsidP="00EA752C">
      <w:pPr>
        <w:pStyle w:val="ListParagraph"/>
      </w:pPr>
    </w:p>
    <w:p w14:paraId="39D2356D" w14:textId="77777777" w:rsidR="00A81965" w:rsidRDefault="00A81965" w:rsidP="0075141C"/>
    <w:p w14:paraId="51ACB9DC" w14:textId="3463F645" w:rsidR="0075141C" w:rsidRDefault="0075141C" w:rsidP="0075141C">
      <w:pPr>
        <w:pStyle w:val="Heading1"/>
        <w:numPr>
          <w:ilvl w:val="0"/>
          <w:numId w:val="6"/>
        </w:numPr>
      </w:pPr>
      <w:bookmarkStart w:id="16" w:name="_Toc139965432"/>
      <w:r w:rsidRPr="0075141C">
        <w:t>ATLP auto complete</w:t>
      </w:r>
      <w:bookmarkEnd w:id="16"/>
    </w:p>
    <w:p w14:paraId="79EB8024" w14:textId="5A9FE56E" w:rsidR="0075141C" w:rsidRDefault="0075141C" w:rsidP="0075141C"/>
    <w:p w14:paraId="28DC5894" w14:textId="12F43DBC" w:rsidR="00AC3F26" w:rsidRDefault="00AC3F26" w:rsidP="00AC3F26">
      <w:pPr>
        <w:pStyle w:val="ListParagraph"/>
      </w:pPr>
      <w:r>
        <w:t xml:space="preserve">ATLP </w:t>
      </w:r>
      <w:r>
        <w:t>auto-complete</w:t>
      </w:r>
      <w:r>
        <w:t xml:space="preserve"> common component working based on configurations</w:t>
      </w:r>
    </w:p>
    <w:p w14:paraId="375DDE1E" w14:textId="271F039C" w:rsidR="0075141C" w:rsidRDefault="0075141C" w:rsidP="0075141C">
      <w:pPr>
        <w:pStyle w:val="ListParagraph"/>
      </w:pPr>
    </w:p>
    <w:p w14:paraId="6BDA41EC" w14:textId="4A54A66A" w:rsidR="0075141C" w:rsidRDefault="0075141C" w:rsidP="0075141C">
      <w:pPr>
        <w:pStyle w:val="ListParagraph"/>
      </w:pPr>
      <w:r>
        <w:rPr>
          <w:noProof/>
        </w:rPr>
        <w:drawing>
          <wp:inline distT="0" distB="0" distL="0" distR="0" wp14:anchorId="261CC0BA" wp14:editId="629A08E8">
            <wp:extent cx="5848350" cy="24669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18CA5" w14:textId="77777777" w:rsidR="0075141C" w:rsidRPr="0075141C" w:rsidRDefault="0075141C" w:rsidP="0075141C"/>
    <w:p w14:paraId="14889D2C" w14:textId="0EF1F440" w:rsidR="0075141C" w:rsidRDefault="0075141C" w:rsidP="0075141C"/>
    <w:p w14:paraId="73340188" w14:textId="2D2BA6C8" w:rsidR="00EA752C" w:rsidRDefault="00EA752C" w:rsidP="0075141C"/>
    <w:p w14:paraId="7EAA218A" w14:textId="23BC78EC" w:rsidR="00EA752C" w:rsidRDefault="00EA752C" w:rsidP="0075141C"/>
    <w:p w14:paraId="1077B68D" w14:textId="6F477DBF" w:rsidR="00EA752C" w:rsidRDefault="00EA752C" w:rsidP="0075141C"/>
    <w:p w14:paraId="24AFED78" w14:textId="01255F0B" w:rsidR="00EA752C" w:rsidRDefault="00EA752C" w:rsidP="0075141C"/>
    <w:p w14:paraId="11BBD79B" w14:textId="77777777" w:rsidR="00EA752C" w:rsidRDefault="00EA752C" w:rsidP="0075141C"/>
    <w:p w14:paraId="6DD6545F" w14:textId="55A4004D" w:rsidR="0075141C" w:rsidRDefault="0075141C" w:rsidP="0075141C">
      <w:pPr>
        <w:pStyle w:val="Heading1"/>
        <w:numPr>
          <w:ilvl w:val="0"/>
          <w:numId w:val="6"/>
        </w:numPr>
      </w:pPr>
      <w:bookmarkStart w:id="17" w:name="_Toc139965433"/>
      <w:r w:rsidRPr="0075141C">
        <w:lastRenderedPageBreak/>
        <w:t>ATLP Grid with single and multiple selection with filter</w:t>
      </w:r>
      <w:bookmarkEnd w:id="17"/>
    </w:p>
    <w:p w14:paraId="0FAC756C" w14:textId="662175D7" w:rsidR="0075141C" w:rsidRDefault="0075141C" w:rsidP="0075141C"/>
    <w:p w14:paraId="5E034E50" w14:textId="1B6B31F7" w:rsidR="0075141C" w:rsidRDefault="00AC3F26" w:rsidP="0075141C">
      <w:pPr>
        <w:pStyle w:val="ListParagraph"/>
      </w:pPr>
      <w:r>
        <w:t xml:space="preserve">ATLP inline grid CRUD operation with client and </w:t>
      </w:r>
      <w:proofErr w:type="gramStart"/>
      <w:r>
        <w:t>server side</w:t>
      </w:r>
      <w:proofErr w:type="gramEnd"/>
      <w:r>
        <w:t xml:space="preserve"> pagination.</w:t>
      </w:r>
    </w:p>
    <w:p w14:paraId="2CB2AF7E" w14:textId="6C14036E" w:rsidR="0075141C" w:rsidRPr="0075141C" w:rsidRDefault="0075141C" w:rsidP="0075141C">
      <w:r>
        <w:rPr>
          <w:noProof/>
        </w:rPr>
        <w:drawing>
          <wp:inline distT="0" distB="0" distL="0" distR="0" wp14:anchorId="5A3CF231" wp14:editId="451FF618">
            <wp:extent cx="6858000" cy="39249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6BDBB" w14:textId="7219BC8C" w:rsidR="0075141C" w:rsidRDefault="0075141C" w:rsidP="0075141C"/>
    <w:p w14:paraId="60632C63" w14:textId="16FC1965" w:rsidR="0075141C" w:rsidRDefault="0075141C" w:rsidP="0075141C">
      <w:pPr>
        <w:pStyle w:val="Heading1"/>
        <w:numPr>
          <w:ilvl w:val="0"/>
          <w:numId w:val="6"/>
        </w:numPr>
      </w:pPr>
      <w:bookmarkStart w:id="18" w:name="_Toc139965434"/>
      <w:r w:rsidRPr="0075141C">
        <w:t>ATLP Snak</w:t>
      </w:r>
      <w:r>
        <w:t>-</w:t>
      </w:r>
      <w:r w:rsidRPr="0075141C">
        <w:t>bar</w:t>
      </w:r>
      <w:r w:rsidR="00AC3F26">
        <w:t xml:space="preserve"> and toaster</w:t>
      </w:r>
      <w:bookmarkEnd w:id="18"/>
    </w:p>
    <w:p w14:paraId="16808795" w14:textId="5BDE2BDB" w:rsidR="0075141C" w:rsidRDefault="0075141C" w:rsidP="0075141C"/>
    <w:p w14:paraId="7E43FCB9" w14:textId="0B9A5FCB" w:rsidR="0075141C" w:rsidRDefault="00AC3F26" w:rsidP="0075141C">
      <w:pPr>
        <w:pStyle w:val="ListParagraph"/>
      </w:pPr>
      <w:r>
        <w:t>ATLP common notification for snak-bar and toaster</w:t>
      </w:r>
    </w:p>
    <w:p w14:paraId="75454A65" w14:textId="23FB4624" w:rsidR="0075141C" w:rsidRDefault="00AC3F26" w:rsidP="0075141C">
      <w:r w:rsidRPr="00AC3F26">
        <w:drawing>
          <wp:inline distT="0" distB="0" distL="0" distR="0" wp14:anchorId="0D63A58C" wp14:editId="42D29718">
            <wp:extent cx="2962688" cy="733527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A56C" w14:textId="21DD11FA" w:rsidR="00AC3F26" w:rsidRDefault="00AC3F26" w:rsidP="0075141C"/>
    <w:p w14:paraId="39077378" w14:textId="63219D3E" w:rsidR="00AC3F26" w:rsidRPr="0075141C" w:rsidRDefault="00AC3F26" w:rsidP="0075141C">
      <w:r w:rsidRPr="00AC3F26">
        <w:drawing>
          <wp:inline distT="0" distB="0" distL="0" distR="0" wp14:anchorId="1B9A51DB" wp14:editId="0A42FB7B">
            <wp:extent cx="3334215" cy="10288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7E0E" w14:textId="022AF0F9" w:rsidR="0075141C" w:rsidRDefault="0075141C" w:rsidP="0075141C"/>
    <w:p w14:paraId="446B3BA7" w14:textId="77777777" w:rsidR="00EA752C" w:rsidRDefault="00EA752C" w:rsidP="0075141C"/>
    <w:p w14:paraId="66DE2695" w14:textId="1143451D" w:rsidR="0075141C" w:rsidRDefault="0075141C" w:rsidP="0075141C">
      <w:pPr>
        <w:pStyle w:val="Heading1"/>
        <w:numPr>
          <w:ilvl w:val="0"/>
          <w:numId w:val="6"/>
        </w:numPr>
      </w:pPr>
      <w:bookmarkStart w:id="19" w:name="_Toc139965435"/>
      <w:r w:rsidRPr="0075141C">
        <w:lastRenderedPageBreak/>
        <w:t>ATLP star rating</w:t>
      </w:r>
      <w:bookmarkEnd w:id="19"/>
    </w:p>
    <w:p w14:paraId="5CBF1F68" w14:textId="2B24C9A0" w:rsidR="0075141C" w:rsidRDefault="0075141C" w:rsidP="0075141C"/>
    <w:p w14:paraId="6B962B25" w14:textId="1654A8C3" w:rsidR="0075141C" w:rsidRDefault="00D34245" w:rsidP="0075141C">
      <w:pPr>
        <w:pStyle w:val="ListParagraph"/>
      </w:pPr>
      <w:r>
        <w:t>For displaying rating in star rating format.</w:t>
      </w:r>
    </w:p>
    <w:p w14:paraId="3D57C7BB" w14:textId="3C59A6B8" w:rsidR="0075141C" w:rsidRDefault="0075141C" w:rsidP="0075141C"/>
    <w:p w14:paraId="565DAE9E" w14:textId="19EB4F09" w:rsidR="00AC3F26" w:rsidRPr="0075141C" w:rsidRDefault="00AC3F26" w:rsidP="0075141C">
      <w:r w:rsidRPr="00AC3F26">
        <w:drawing>
          <wp:inline distT="0" distB="0" distL="0" distR="0" wp14:anchorId="7343CB95" wp14:editId="0AE5FFA1">
            <wp:extent cx="3801005" cy="3610479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4A89" w14:textId="45FBB473" w:rsidR="0075141C" w:rsidRDefault="0075141C" w:rsidP="0075141C"/>
    <w:p w14:paraId="64468168" w14:textId="56CBA0D9" w:rsidR="00EA752C" w:rsidRDefault="00EA752C" w:rsidP="0075141C"/>
    <w:p w14:paraId="5CE688EF" w14:textId="753F00BC" w:rsidR="00EA752C" w:rsidRDefault="00EA752C" w:rsidP="0075141C"/>
    <w:p w14:paraId="0D0C2EAD" w14:textId="27532FFB" w:rsidR="00EA752C" w:rsidRDefault="00EA752C" w:rsidP="0075141C"/>
    <w:p w14:paraId="3D6488E6" w14:textId="6E71EAAC" w:rsidR="00EA752C" w:rsidRDefault="00EA752C" w:rsidP="0075141C"/>
    <w:p w14:paraId="2344C910" w14:textId="7CDC380C" w:rsidR="00EA752C" w:rsidRDefault="00EA752C" w:rsidP="0075141C"/>
    <w:p w14:paraId="275F2B3B" w14:textId="77D15475" w:rsidR="00EA752C" w:rsidRDefault="00EA752C" w:rsidP="0075141C"/>
    <w:p w14:paraId="34A1F82D" w14:textId="530C7578" w:rsidR="00EA752C" w:rsidRDefault="00EA752C" w:rsidP="0075141C"/>
    <w:p w14:paraId="20034E91" w14:textId="28F4BE7B" w:rsidR="00EA752C" w:rsidRDefault="00EA752C" w:rsidP="0075141C"/>
    <w:p w14:paraId="503C3293" w14:textId="36F49896" w:rsidR="00EA752C" w:rsidRDefault="00EA752C" w:rsidP="0075141C"/>
    <w:p w14:paraId="608E8776" w14:textId="66470414" w:rsidR="00EA752C" w:rsidRDefault="00EA752C" w:rsidP="0075141C"/>
    <w:p w14:paraId="4D74641B" w14:textId="7B750360" w:rsidR="00EA752C" w:rsidRDefault="00EA752C" w:rsidP="0075141C"/>
    <w:p w14:paraId="530F6506" w14:textId="591F08CB" w:rsidR="00EA752C" w:rsidRDefault="00EA752C" w:rsidP="0075141C"/>
    <w:p w14:paraId="16A13EBF" w14:textId="40D60DF7" w:rsidR="00EA752C" w:rsidRDefault="00EA752C" w:rsidP="0075141C"/>
    <w:p w14:paraId="6EE287A8" w14:textId="77777777" w:rsidR="00EA752C" w:rsidRDefault="00EA752C" w:rsidP="0075141C"/>
    <w:p w14:paraId="5705AEC7" w14:textId="7B021EF4" w:rsidR="0075141C" w:rsidRDefault="0075141C" w:rsidP="0075141C">
      <w:pPr>
        <w:pStyle w:val="Heading1"/>
        <w:numPr>
          <w:ilvl w:val="0"/>
          <w:numId w:val="6"/>
        </w:numPr>
      </w:pPr>
      <w:bookmarkStart w:id="20" w:name="_Toc139965436"/>
      <w:r w:rsidRPr="0075141C">
        <w:lastRenderedPageBreak/>
        <w:t>ATLP FAQ</w:t>
      </w:r>
      <w:bookmarkEnd w:id="20"/>
    </w:p>
    <w:p w14:paraId="1B6A61DE" w14:textId="5B39326D" w:rsidR="0075141C" w:rsidRDefault="0075141C" w:rsidP="0075141C"/>
    <w:p w14:paraId="72F0FEEF" w14:textId="5F9FD2DF" w:rsidR="0075141C" w:rsidRDefault="0075141C" w:rsidP="0075141C">
      <w:pPr>
        <w:pStyle w:val="ListParagraph"/>
      </w:pPr>
      <w:r>
        <w:t xml:space="preserve">ATLP </w:t>
      </w:r>
      <w:r w:rsidR="00154CAA">
        <w:t>common FAQ can be used for all modules under atlp projects.</w:t>
      </w:r>
    </w:p>
    <w:p w14:paraId="3C5062F4" w14:textId="6006EDFC" w:rsidR="0075141C" w:rsidRPr="0075141C" w:rsidRDefault="00F15E7F" w:rsidP="0075141C">
      <w:r>
        <w:rPr>
          <w:noProof/>
        </w:rPr>
        <w:drawing>
          <wp:inline distT="0" distB="0" distL="0" distR="0" wp14:anchorId="0651E66F" wp14:editId="0AEBD79C">
            <wp:extent cx="6858000" cy="35217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D605D" w14:textId="35AB7894" w:rsidR="00A81965" w:rsidRDefault="00A81965" w:rsidP="0075141C"/>
    <w:p w14:paraId="0E3DA4DA" w14:textId="77777777" w:rsidR="00A81965" w:rsidRDefault="00A81965" w:rsidP="0075141C"/>
    <w:p w14:paraId="44471F4F" w14:textId="79B15FE5" w:rsidR="0075141C" w:rsidRDefault="0075141C" w:rsidP="0075141C">
      <w:pPr>
        <w:pStyle w:val="Heading1"/>
        <w:numPr>
          <w:ilvl w:val="0"/>
          <w:numId w:val="6"/>
        </w:numPr>
      </w:pPr>
      <w:bookmarkStart w:id="21" w:name="_Toc139965437"/>
      <w:r w:rsidRPr="0075141C">
        <w:t>ATLP form validators</w:t>
      </w:r>
      <w:bookmarkEnd w:id="21"/>
    </w:p>
    <w:p w14:paraId="06F8EA4A" w14:textId="77777777" w:rsidR="00A81965" w:rsidRDefault="00A81965" w:rsidP="00A81965">
      <w:pPr>
        <w:ind w:left="360"/>
      </w:pPr>
    </w:p>
    <w:p w14:paraId="24B8BCF1" w14:textId="12A4010E" w:rsidR="00A81965" w:rsidRPr="00A81965" w:rsidRDefault="00A81965" w:rsidP="00A81965">
      <w:pPr>
        <w:ind w:left="360"/>
      </w:pPr>
      <w:r>
        <w:t>This is</w:t>
      </w:r>
      <w:r w:rsidR="00154CAA">
        <w:t xml:space="preserve"> common validators for form components</w:t>
      </w:r>
    </w:p>
    <w:p w14:paraId="7BBF1A3F" w14:textId="0DE20E1E" w:rsidR="0075141C" w:rsidRDefault="0075141C" w:rsidP="0075141C"/>
    <w:p w14:paraId="34444F7E" w14:textId="5AE086CE" w:rsidR="006C689F" w:rsidRDefault="006C689F" w:rsidP="006C689F">
      <w:pPr>
        <w:pStyle w:val="Heading1"/>
        <w:numPr>
          <w:ilvl w:val="0"/>
          <w:numId w:val="6"/>
        </w:numPr>
      </w:pPr>
      <w:bookmarkStart w:id="22" w:name="_Toc139965438"/>
      <w:r>
        <w:t>ATLP RICH Classic Table</w:t>
      </w:r>
      <w:bookmarkEnd w:id="22"/>
    </w:p>
    <w:p w14:paraId="72A06BB1" w14:textId="77777777" w:rsidR="006C689F" w:rsidRPr="006C689F" w:rsidRDefault="006C689F" w:rsidP="006C689F"/>
    <w:p w14:paraId="18684AD3" w14:textId="77777777" w:rsidR="00154CAA" w:rsidRPr="00154CAA" w:rsidRDefault="00154CAA" w:rsidP="00154CAA">
      <w:pPr>
        <w:ind w:left="360"/>
      </w:pPr>
      <w:r w:rsidRPr="00154CAA">
        <w:t>ATLP Rich Classic Table Module is used to list the transactions in different Listing modes such as Rich, Classic Rolled and classic Collapsed:</w:t>
      </w:r>
    </w:p>
    <w:p w14:paraId="740B3E04" w14:textId="77777777" w:rsidR="00154CAA" w:rsidRPr="00154CAA" w:rsidRDefault="00154CAA" w:rsidP="00154CAA">
      <w:pPr>
        <w:pStyle w:val="ListParagraph"/>
        <w:numPr>
          <w:ilvl w:val="0"/>
          <w:numId w:val="11"/>
        </w:numPr>
      </w:pPr>
      <w:r w:rsidRPr="00154CAA">
        <w:t>Rich View.</w:t>
      </w:r>
    </w:p>
    <w:p w14:paraId="6E571696" w14:textId="77777777" w:rsidR="00154CAA" w:rsidRPr="00154CAA" w:rsidRDefault="00154CAA" w:rsidP="00154CAA">
      <w:pPr>
        <w:pStyle w:val="ListParagraph"/>
        <w:numPr>
          <w:ilvl w:val="0"/>
          <w:numId w:val="11"/>
        </w:numPr>
      </w:pPr>
      <w:r w:rsidRPr="00154CAA">
        <w:t>Classic Rolled View.</w:t>
      </w:r>
    </w:p>
    <w:p w14:paraId="1E0A7181" w14:textId="77777777" w:rsidR="00154CAA" w:rsidRPr="00154CAA" w:rsidRDefault="00154CAA" w:rsidP="00154CAA">
      <w:pPr>
        <w:pStyle w:val="ListParagraph"/>
        <w:numPr>
          <w:ilvl w:val="0"/>
          <w:numId w:val="11"/>
        </w:numPr>
      </w:pPr>
      <w:r w:rsidRPr="00154CAA">
        <w:t>Classic Collapsed View.</w:t>
      </w:r>
    </w:p>
    <w:p w14:paraId="11B122D4" w14:textId="77777777" w:rsidR="00154CAA" w:rsidRPr="00154CAA" w:rsidRDefault="00154CAA" w:rsidP="00154CAA">
      <w:pPr>
        <w:pStyle w:val="ListParagraph"/>
        <w:numPr>
          <w:ilvl w:val="0"/>
          <w:numId w:val="11"/>
        </w:numPr>
      </w:pPr>
      <w:r w:rsidRPr="00154CAA">
        <w:t>ATLP Common Sub Header (where controls of each listing will be placed)</w:t>
      </w:r>
    </w:p>
    <w:p w14:paraId="5391E4FF" w14:textId="77777777" w:rsidR="00154CAA" w:rsidRPr="00154CAA" w:rsidRDefault="00154CAA" w:rsidP="00154CAA">
      <w:pPr>
        <w:pStyle w:val="ListParagraph"/>
        <w:numPr>
          <w:ilvl w:val="0"/>
          <w:numId w:val="11"/>
        </w:numPr>
      </w:pPr>
      <w:r w:rsidRPr="00154CAA">
        <w:t>ATLP Pagination used to display client-side and server-side pagination</w:t>
      </w:r>
    </w:p>
    <w:p w14:paraId="17A91C52" w14:textId="5832ED02" w:rsidR="006C689F" w:rsidRDefault="006C689F" w:rsidP="006C689F">
      <w:pPr>
        <w:pStyle w:val="ListParagraph"/>
      </w:pPr>
      <w:r>
        <w:rPr>
          <w:noProof/>
        </w:rPr>
        <w:lastRenderedPageBreak/>
        <w:drawing>
          <wp:inline distT="0" distB="0" distL="0" distR="0" wp14:anchorId="32B72177" wp14:editId="22D4194C">
            <wp:extent cx="5286375" cy="558838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046" cy="5593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8D659" w14:textId="77777777" w:rsidR="00A81965" w:rsidRDefault="00A81965" w:rsidP="006C689F">
      <w:pPr>
        <w:pStyle w:val="ListParagraph"/>
      </w:pPr>
    </w:p>
    <w:p w14:paraId="68E69B4A" w14:textId="1A0EFEFC" w:rsidR="006C689F" w:rsidRDefault="006C689F" w:rsidP="006C689F">
      <w:pPr>
        <w:pStyle w:val="ListParagraph"/>
      </w:pPr>
      <w:r>
        <w:t>ATLP Classic view</w:t>
      </w:r>
    </w:p>
    <w:p w14:paraId="301E1529" w14:textId="0D1E8A88" w:rsidR="006C689F" w:rsidRDefault="006C689F" w:rsidP="006C689F">
      <w:pPr>
        <w:pStyle w:val="ListParagraph"/>
      </w:pPr>
    </w:p>
    <w:p w14:paraId="1FC847EA" w14:textId="722F026C" w:rsidR="00F15E7F" w:rsidRPr="0075141C" w:rsidRDefault="006C689F" w:rsidP="00EA752C">
      <w:pPr>
        <w:pStyle w:val="ListParagraph"/>
      </w:pPr>
      <w:r>
        <w:rPr>
          <w:noProof/>
        </w:rPr>
        <w:drawing>
          <wp:inline distT="0" distB="0" distL="0" distR="0" wp14:anchorId="44BFEF87" wp14:editId="6B4FDF1B">
            <wp:extent cx="6557749" cy="30001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030" cy="3003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509DF" w14:textId="77777777" w:rsidR="0075141C" w:rsidRPr="0075141C" w:rsidRDefault="0075141C" w:rsidP="0075141C"/>
    <w:p w14:paraId="09B9BEDE" w14:textId="4DF0774C" w:rsidR="00A01B4A" w:rsidRDefault="00A01B4A" w:rsidP="00A01B4A">
      <w:pPr>
        <w:pStyle w:val="Heading1"/>
      </w:pPr>
      <w:bookmarkStart w:id="23" w:name="_Toc139965439"/>
      <w:r>
        <w:t xml:space="preserve">Working </w:t>
      </w:r>
      <w:proofErr w:type="gramStart"/>
      <w:r>
        <w:t>Demo</w:t>
      </w:r>
      <w:r w:rsidR="00F15E7F">
        <w:t xml:space="preserve"> </w:t>
      </w:r>
      <w:r>
        <w:t>:</w:t>
      </w:r>
      <w:bookmarkEnd w:id="4"/>
      <w:bookmarkEnd w:id="23"/>
      <w:proofErr w:type="gramEnd"/>
    </w:p>
    <w:p w14:paraId="1D1D736E" w14:textId="77777777" w:rsidR="006C689F" w:rsidRPr="006C689F" w:rsidRDefault="006C689F" w:rsidP="006C689F"/>
    <w:p w14:paraId="35DC0492" w14:textId="2472CD13" w:rsidR="00A01B4A" w:rsidRDefault="00F15E7F" w:rsidP="00A01B4A">
      <w:r>
        <w:t>Most of the examples are added in DEMO project. So please refer below project code repo for working examples</w:t>
      </w:r>
    </w:p>
    <w:p w14:paraId="7F154BB6" w14:textId="77777777" w:rsidR="00143283" w:rsidRPr="00A01B4A" w:rsidRDefault="00143283" w:rsidP="00A01B4A"/>
    <w:p w14:paraId="54A8182D" w14:textId="77777777" w:rsidR="00A01B4A" w:rsidRDefault="00A01B4A" w:rsidP="00A01B4A">
      <w:pPr>
        <w:numPr>
          <w:ilvl w:val="0"/>
          <w:numId w:val="5"/>
        </w:numPr>
      </w:pPr>
      <w:r>
        <w:t xml:space="preserve">Web URL: </w:t>
      </w:r>
      <w:hyperlink r:id="rId30" w:anchor="/ui-kit/sample-service" w:history="1">
        <w:r w:rsidRPr="00572A77">
          <w:rPr>
            <w:rStyle w:val="Hyperlink"/>
          </w:rPr>
          <w:t>http://10.0.131.21/ATLP/EN/DEMO/UI/#/ui-kit/sample-service</w:t>
        </w:r>
      </w:hyperlink>
    </w:p>
    <w:p w14:paraId="4FB44698" w14:textId="3796120A" w:rsidR="00A01B4A" w:rsidRDefault="00A01B4A" w:rsidP="00A01B4A">
      <w:pPr>
        <w:numPr>
          <w:ilvl w:val="0"/>
          <w:numId w:val="5"/>
        </w:numPr>
      </w:pPr>
      <w:r>
        <w:t xml:space="preserve">Source code: </w:t>
      </w:r>
      <w:hyperlink r:id="rId31" w:history="1">
        <w:r w:rsidRPr="00572A77">
          <w:rPr>
            <w:rStyle w:val="Hyperlink"/>
          </w:rPr>
          <w:t>http://10.0.131.131/atlp/atlp_ui/atlp_ui_submodules/atlp-demo-ui</w:t>
        </w:r>
      </w:hyperlink>
    </w:p>
    <w:p w14:paraId="133ED8E9" w14:textId="6D141CDD" w:rsidR="00F04D6B" w:rsidRDefault="00F04D6B" w:rsidP="00F04D6B"/>
    <w:p w14:paraId="37A4294C" w14:textId="7B160BF4" w:rsidR="00F04D6B" w:rsidRDefault="00371C28" w:rsidP="00F04D6B">
      <w:r>
        <w:t xml:space="preserve">Documentation page: </w:t>
      </w:r>
      <w:hyperlink r:id="rId32" w:history="1">
        <w:r w:rsidRPr="009D211A">
          <w:rPr>
            <w:rStyle w:val="Hyperlink"/>
          </w:rPr>
          <w:t>http://atlpqa/EN/Docs/Portal/Main/</w:t>
        </w:r>
      </w:hyperlink>
    </w:p>
    <w:p w14:paraId="78D38E01" w14:textId="66FBAB68" w:rsidR="00371C28" w:rsidRDefault="00371C28" w:rsidP="00EA752C"/>
    <w:p w14:paraId="5FEB961D" w14:textId="77777777" w:rsidR="00371C28" w:rsidRDefault="00371C28" w:rsidP="00A01B4A">
      <w:pPr>
        <w:ind w:left="720"/>
      </w:pPr>
    </w:p>
    <w:p w14:paraId="2A36008F" w14:textId="77777777" w:rsidR="00A01B4A" w:rsidRDefault="00A01B4A" w:rsidP="00A01B4A">
      <w:pPr>
        <w:pStyle w:val="Heading1"/>
      </w:pPr>
      <w:bookmarkStart w:id="24" w:name="_Toc136287929"/>
      <w:bookmarkStart w:id="25" w:name="_Toc139965440"/>
      <w:r w:rsidRPr="00A01B4A">
        <w:t>Note</w:t>
      </w:r>
      <w:r>
        <w:t>:</w:t>
      </w:r>
      <w:bookmarkEnd w:id="24"/>
      <w:bookmarkEnd w:id="25"/>
    </w:p>
    <w:p w14:paraId="74C03295" w14:textId="4A7A392E" w:rsidR="00A01B4A" w:rsidRDefault="00A01B4A" w:rsidP="00A01B4A">
      <w:r>
        <w:t xml:space="preserve">The documentation provided above are not final and developed based on the best assumptions, feel free to contact </w:t>
      </w:r>
      <w:r>
        <w:rPr>
          <w:b/>
        </w:rPr>
        <w:t>Linoy Pappachan Malakkaran</w:t>
      </w:r>
      <w:r w:rsidR="006C689F">
        <w:t>,</w:t>
      </w:r>
      <w:r>
        <w:t xml:space="preserve"> </w:t>
      </w:r>
      <w:r w:rsidRPr="0080690B">
        <w:rPr>
          <w:b/>
        </w:rPr>
        <w:t>Jessanth Nelson</w:t>
      </w:r>
      <w:r w:rsidR="006C689F">
        <w:rPr>
          <w:b/>
        </w:rPr>
        <w:t xml:space="preserve"> or </w:t>
      </w:r>
      <w:r w:rsidR="006C689F" w:rsidRPr="006C689F">
        <w:rPr>
          <w:b/>
        </w:rPr>
        <w:t>Anutejaswy Menta</w:t>
      </w:r>
      <w:r>
        <w:rPr>
          <w:b/>
        </w:rPr>
        <w:t xml:space="preserve"> </w:t>
      </w:r>
      <w:r>
        <w:t xml:space="preserve">for any suggestions to make it better or fix any issues </w:t>
      </w:r>
    </w:p>
    <w:p w14:paraId="0C6166A8" w14:textId="77777777" w:rsidR="00A01B4A" w:rsidRDefault="00A01B4A" w:rsidP="00A01B4A">
      <w:pPr>
        <w:ind w:left="720"/>
      </w:pPr>
    </w:p>
    <w:sectPr w:rsidR="00A01B4A" w:rsidSect="002B4A07">
      <w:pgSz w:w="12240" w:h="15840"/>
      <w:pgMar w:top="720" w:right="720" w:bottom="720" w:left="720" w:header="720" w:footer="720" w:gutter="0"/>
      <w:pgNumType w:start="0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5E1E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Courier New" w:hAnsi="Courier New"/>
      </w:rPr>
    </w:lvl>
    <w:lvl w:ilvl="1" w:tplc="24042A4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8D2B4E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3546CF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5FAA77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21A1C3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314D4B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7B863C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6309C3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12848DA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urier New" w:hAnsi="Courier New"/>
      </w:rPr>
    </w:lvl>
    <w:lvl w:ilvl="1" w:tplc="592698B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C1AD59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DAE84C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1B68FF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9D0DD4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25C440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F3EBE3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B3432E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120C7CCB"/>
    <w:multiLevelType w:val="hybridMultilevel"/>
    <w:tmpl w:val="EE68D1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A002B8"/>
    <w:multiLevelType w:val="hybridMultilevel"/>
    <w:tmpl w:val="FF18EC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BE24B3"/>
    <w:multiLevelType w:val="multilevel"/>
    <w:tmpl w:val="21E6E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0A03AB"/>
    <w:multiLevelType w:val="hybridMultilevel"/>
    <w:tmpl w:val="F1E694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5EE5428"/>
    <w:multiLevelType w:val="multilevel"/>
    <w:tmpl w:val="B9B04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6C11AC"/>
    <w:multiLevelType w:val="hybridMultilevel"/>
    <w:tmpl w:val="B48030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8A737C"/>
    <w:multiLevelType w:val="hybridMultilevel"/>
    <w:tmpl w:val="49EC70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5C5AB3"/>
    <w:multiLevelType w:val="hybridMultilevel"/>
    <w:tmpl w:val="B758493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7D1153A6"/>
    <w:multiLevelType w:val="multilevel"/>
    <w:tmpl w:val="8C9A8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2"/>
  </w:num>
  <w:num w:numId="5">
    <w:abstractNumId w:val="8"/>
  </w:num>
  <w:num w:numId="6">
    <w:abstractNumId w:val="3"/>
  </w:num>
  <w:num w:numId="7">
    <w:abstractNumId w:val="10"/>
  </w:num>
  <w:num w:numId="8">
    <w:abstractNumId w:val="4"/>
  </w:num>
  <w:num w:numId="9">
    <w:abstractNumId w:val="9"/>
  </w:num>
  <w:num w:numId="10">
    <w:abstractNumId w:val="6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838"/>
    <w:rsid w:val="000700FB"/>
    <w:rsid w:val="000D4CC9"/>
    <w:rsid w:val="000E234B"/>
    <w:rsid w:val="00143283"/>
    <w:rsid w:val="00154CAA"/>
    <w:rsid w:val="00156D30"/>
    <w:rsid w:val="001903E8"/>
    <w:rsid w:val="002637EB"/>
    <w:rsid w:val="00283008"/>
    <w:rsid w:val="002B4A07"/>
    <w:rsid w:val="002F2C91"/>
    <w:rsid w:val="00371C28"/>
    <w:rsid w:val="003F52D5"/>
    <w:rsid w:val="004B0E4C"/>
    <w:rsid w:val="004B4838"/>
    <w:rsid w:val="005C0E5F"/>
    <w:rsid w:val="006255F8"/>
    <w:rsid w:val="006620C5"/>
    <w:rsid w:val="006C689F"/>
    <w:rsid w:val="006D2BBF"/>
    <w:rsid w:val="0075141C"/>
    <w:rsid w:val="0080690B"/>
    <w:rsid w:val="0086247C"/>
    <w:rsid w:val="00887F38"/>
    <w:rsid w:val="008B15F9"/>
    <w:rsid w:val="00A01B4A"/>
    <w:rsid w:val="00A81965"/>
    <w:rsid w:val="00AC3F26"/>
    <w:rsid w:val="00AF1FCE"/>
    <w:rsid w:val="00BE4E32"/>
    <w:rsid w:val="00C03692"/>
    <w:rsid w:val="00CB3E3B"/>
    <w:rsid w:val="00D34245"/>
    <w:rsid w:val="00EA752C"/>
    <w:rsid w:val="00F04D6B"/>
    <w:rsid w:val="00F15E7F"/>
    <w:rsid w:val="00FA589D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CB93D"/>
  <w15:chartTrackingRefBased/>
  <w15:docId w15:val="{35B5352F-8533-464A-A4A3-277E10297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semiHidden="1" w:unhideWhenUsed="1"/>
    <w:lsdException w:name="heading 1" w:semiHidden="1" w:uiPriority="0" w:unhideWhenUsed="1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nhideWhenUsed="1"/>
    <w:lsdException w:name="Emphasis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semiHidden="1" w:uiPriority="1" w:unhideWhenUsed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semiHidden="1" w:unhideWhenUsed="1"/>
    <w:lsdException w:name="Intense Emphasis" w:semiHidden="1" w:unhideWhenUsed="1"/>
    <w:lsdException w:name="Subtle Reference" w:semiHidden="1" w:unhideWhenUsed="1"/>
    <w:lsdException w:name="Intense Reference" w:semiHidden="1" w:unhideWhenUsed="1"/>
    <w:lsdException w:name="Book Title" w:semiHidden="1" w:unhideWhenUsed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05BCE"/>
    <w:pPr>
      <w:spacing w:after="160"/>
    </w:pPr>
    <w:rPr>
      <w:sz w:val="22"/>
      <w:szCs w:val="22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encedCodehtml">
    <w:name w:val="FencedCode.html"/>
    <w:pPr>
      <w:shd w:val="solid" w:color="E2E2E2" w:fill="auto"/>
      <w:spacing w:after="160"/>
    </w:pPr>
    <w:rPr>
      <w:rFonts w:ascii="Consolas" w:eastAsia="Consolas" w:hAnsi="Consolas" w:cs="Consolas"/>
    </w:rPr>
  </w:style>
  <w:style w:type="paragraph" w:customStyle="1" w:styleId="FencedCodejavascript">
    <w:name w:val="FencedCode.javascript"/>
    <w:pPr>
      <w:shd w:val="solid" w:color="E2E2E2" w:fill="auto"/>
      <w:spacing w:after="160"/>
    </w:pPr>
    <w:rPr>
      <w:rFonts w:ascii="Consolas" w:eastAsia="Consolas" w:hAnsi="Consolas" w:cs="Consolas"/>
    </w:rPr>
  </w:style>
  <w:style w:type="paragraph" w:styleId="NoSpacing">
    <w:name w:val="No Spacing"/>
    <w:link w:val="NoSpacingChar"/>
    <w:uiPriority w:val="1"/>
    <w:qFormat/>
    <w:rsid w:val="000E234B"/>
    <w:rPr>
      <w:rFonts w:eastAsia="Times New Roman" w:cs="Times New Roman"/>
      <w:sz w:val="22"/>
      <w:szCs w:val="22"/>
    </w:rPr>
  </w:style>
  <w:style w:type="character" w:customStyle="1" w:styleId="NoSpacingChar">
    <w:name w:val="No Spacing Char"/>
    <w:link w:val="NoSpacing"/>
    <w:uiPriority w:val="1"/>
    <w:rsid w:val="000E234B"/>
    <w:rPr>
      <w:rFonts w:eastAsia="Times New Roman" w:cs="Times New Roman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0D4CC9"/>
    <w:pPr>
      <w:keepLines/>
      <w:spacing w:after="0" w:line="259" w:lineRule="auto"/>
      <w:outlineLvl w:val="9"/>
    </w:pPr>
    <w:rPr>
      <w:rFonts w:ascii="Calibri Light" w:eastAsia="Times New Roman" w:hAnsi="Calibri Light" w:cs="Times New Roman"/>
      <w:b w:val="0"/>
      <w:bCs w:val="0"/>
      <w:color w:val="2F5496"/>
      <w:kern w:val="0"/>
    </w:rPr>
  </w:style>
  <w:style w:type="paragraph" w:styleId="TOC1">
    <w:name w:val="toc 1"/>
    <w:basedOn w:val="Normal"/>
    <w:next w:val="Normal"/>
    <w:autoRedefine/>
    <w:uiPriority w:val="39"/>
    <w:unhideWhenUsed/>
    <w:rsid w:val="000D4CC9"/>
  </w:style>
  <w:style w:type="paragraph" w:styleId="TOC3">
    <w:name w:val="toc 3"/>
    <w:basedOn w:val="Normal"/>
    <w:next w:val="Normal"/>
    <w:autoRedefine/>
    <w:uiPriority w:val="39"/>
    <w:unhideWhenUsed/>
    <w:rsid w:val="000D4CC9"/>
    <w:pPr>
      <w:ind w:left="440"/>
    </w:pPr>
  </w:style>
  <w:style w:type="character" w:styleId="Hyperlink">
    <w:name w:val="Hyperlink"/>
    <w:uiPriority w:val="99"/>
    <w:unhideWhenUsed/>
    <w:rsid w:val="000D4CC9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A01B4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99"/>
    <w:unhideWhenUsed/>
    <w:rsid w:val="006255F8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143283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87F3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767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62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5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4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9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82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8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4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30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3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6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52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81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97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52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4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2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8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://atlpqa/EN/Docs/Portal/Mai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://10.0.131.131/atlp/atlp_ui/atlp_ui_submodules/atlp-demo-ui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://10.0.131.21/ATLP/EN/DEMO/U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1D3250-9160-4EDB-8917-62766643A8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1534</TotalTime>
  <Pages>15</Pages>
  <Words>810</Words>
  <Characters>4621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ATLP Common FILTER</vt:lpstr>
    </vt:vector>
  </TitlesOfParts>
  <Company>Abu Dhabi Ports</Company>
  <LinksUpToDate>false</LinksUpToDate>
  <CharactersWithSpaces>5421</CharactersWithSpaces>
  <SharedDoc>false</SharedDoc>
  <HLinks>
    <vt:vector size="36" baseType="variant">
      <vt:variant>
        <vt:i4>1507431</vt:i4>
      </vt:variant>
      <vt:variant>
        <vt:i4>30</vt:i4>
      </vt:variant>
      <vt:variant>
        <vt:i4>0</vt:i4>
      </vt:variant>
      <vt:variant>
        <vt:i4>5</vt:i4>
      </vt:variant>
      <vt:variant>
        <vt:lpwstr>http://10.0.131.131/atlp/atlp_ui/atlp_ui_submodules/atlp-demo-ui</vt:lpwstr>
      </vt:variant>
      <vt:variant>
        <vt:lpwstr/>
      </vt:variant>
      <vt:variant>
        <vt:i4>5374035</vt:i4>
      </vt:variant>
      <vt:variant>
        <vt:i4>27</vt:i4>
      </vt:variant>
      <vt:variant>
        <vt:i4>0</vt:i4>
      </vt:variant>
      <vt:variant>
        <vt:i4>5</vt:i4>
      </vt:variant>
      <vt:variant>
        <vt:lpwstr>http://10.0.131.21/ATLP/EN/DEMO/UI/</vt:lpwstr>
      </vt:variant>
      <vt:variant>
        <vt:lpwstr>/ui-kit/sample-service</vt:lpwstr>
      </vt:variant>
      <vt:variant>
        <vt:i4>1245238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_Toc136287929</vt:lpwstr>
      </vt:variant>
      <vt:variant>
        <vt:i4>1245238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_Toc136287928</vt:lpwstr>
      </vt:variant>
      <vt:variant>
        <vt:i4>1245238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_Toc136287927</vt:lpwstr>
      </vt:variant>
      <vt:variant>
        <vt:i4>1245238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_Toc136287926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ATLP Common FILTER</dc:title>
  <dc:subject/>
  <dc:creator>Linoy Pappachan Malakkaran</dc:creator>
  <cp:keywords/>
  <cp:lastModifiedBy>Malakkaran Pappachan</cp:lastModifiedBy>
  <cp:revision>18</cp:revision>
  <cp:lastPrinted>1899-12-31T20:00:00Z</cp:lastPrinted>
  <dcterms:created xsi:type="dcterms:W3CDTF">2023-07-05T08:09:00Z</dcterms:created>
  <dcterms:modified xsi:type="dcterms:W3CDTF">2023-07-11T06:56:00Z</dcterms:modified>
</cp:coreProperties>
</file>